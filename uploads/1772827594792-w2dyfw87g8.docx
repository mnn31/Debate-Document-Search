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6A6EE8" w:rsidP="006A6EE8">
      <w:pPr>
        <w:pStyle w:val="Heading1"/>
      </w:pPr>
      <w:r>
        <w:t>Deforestation</w:t>
      </w:r>
      <w:r w:rsidR="002273BB">
        <w:t xml:space="preserve"> Bad</w:t>
      </w:r>
      <w:r>
        <w:t xml:space="preserve"> Core</w:t>
      </w:r>
    </w:p>
    <w:p w:rsidR="004F7382" w:rsidRDefault="004F7382" w:rsidP="004F7382">
      <w:pPr>
        <w:pStyle w:val="Heading2"/>
      </w:pPr>
      <w:r>
        <w:t>Impacts</w:t>
      </w:r>
    </w:p>
    <w:p w:rsidR="00402D49" w:rsidRDefault="00402D49" w:rsidP="00402D49">
      <w:pPr>
        <w:pStyle w:val="Heading3"/>
      </w:pPr>
      <w:r>
        <w:t>Ag FL</w:t>
      </w:r>
    </w:p>
    <w:p w:rsidR="00402D49" w:rsidRDefault="00402D49" w:rsidP="00402D49">
      <w:pPr>
        <w:pStyle w:val="Heading4"/>
      </w:pPr>
      <w:r>
        <w:t>AG</w:t>
      </w:r>
    </w:p>
    <w:p w:rsidR="00402D49" w:rsidRDefault="00402D49" w:rsidP="00402D49">
      <w:r>
        <w:t xml:space="preserve">Only a small number of modelling studies have begun to link tropical deforestation to water resources and crop productivity. Modelling low to high forest loss outside of protected areas in the Amazon, Oliveira et al.113 showed that pasture productivity declines by 28–33%. Cattle production may cease to be viable in some current strongholds such as </w:t>
      </w:r>
      <w:proofErr w:type="spellStart"/>
      <w:r>
        <w:t>Maranhão</w:t>
      </w:r>
      <w:proofErr w:type="spellEnd"/>
      <w:r>
        <w:t>, Brazil. Over half of the Amazon, soy yields drop by 25%; in a third of the area, they decline by 60</w:t>
      </w:r>
      <w:r w:rsidRPr="00A54411">
        <w:rPr>
          <w:rStyle w:val="StyleUnderline"/>
        </w:rPr>
        <w:t xml:space="preserve">%. In addition to this study, which demonstrates local impacts on agriculture, many of the original GCMs determined that </w:t>
      </w:r>
      <w:r w:rsidRPr="00A54411">
        <w:rPr>
          <w:rStyle w:val="Emphasis"/>
        </w:rPr>
        <w:t>large-scale forest conversion in one region could lead to remote climatic impacts that limit food production in other regions, including the US, India and China</w:t>
      </w:r>
      <w:r w:rsidRPr="00A54411">
        <w:t xml:space="preserve">9, </w:t>
      </w:r>
      <w:r>
        <w:t>40, 61, 112 (Fig. 1).</w:t>
      </w:r>
    </w:p>
    <w:p w:rsidR="00402D49" w:rsidRDefault="00402D49" w:rsidP="00402D49"/>
    <w:p w:rsidR="00402D49" w:rsidRDefault="00402D49" w:rsidP="00402D49">
      <w:r w:rsidRPr="00A54411">
        <w:rPr>
          <w:rStyle w:val="StyleUnderline"/>
        </w:rPr>
        <w:t>Changes in mean annual temperature or precipitation may reduce productivity or shift where a particular crop can be grown. An increase in climatic variability, however, can be detrimental to all crops and regions</w:t>
      </w:r>
      <w:r>
        <w:t>. Intense extremes (very warm years, or very cold nights) can be more harmful than a relatively small change in mean temperature15, 53. South America already experiences intense cold air anomalies that are harmful to coffee and other crops114, 115; these anomalies are predicted to increase with deforestation53.</w:t>
      </w:r>
    </w:p>
    <w:p w:rsidR="00402D49" w:rsidRDefault="00402D49" w:rsidP="00402D49"/>
    <w:p w:rsidR="00402D49" w:rsidRDefault="00402D49" w:rsidP="00402D49">
      <w:r w:rsidRPr="00A54411">
        <w:rPr>
          <w:rStyle w:val="StyleUnderline"/>
        </w:rPr>
        <w:t xml:space="preserve">Deforestation has a significant impact on </w:t>
      </w:r>
      <w:r w:rsidRPr="00A54411">
        <w:rPr>
          <w:rStyle w:val="Emphasis"/>
        </w:rPr>
        <w:t>diurnal temperature variability1</w:t>
      </w:r>
      <w:r>
        <w:t xml:space="preserve">, 3. Observational </w:t>
      </w:r>
      <w:r w:rsidRPr="00A54411">
        <w:rPr>
          <w:rStyle w:val="StyleUnderline"/>
        </w:rPr>
        <w:t>data from the Amazon indicate higher daytime maximum temperatures and cooler night-time air temperatures over pasture than over forest</w:t>
      </w:r>
      <w:r>
        <w:t xml:space="preserve">67. </w:t>
      </w:r>
      <w:r w:rsidRPr="00A54411">
        <w:rPr>
          <w:rStyle w:val="StyleUnderline"/>
        </w:rPr>
        <w:t>In large-scale models of future climate with future land use, integration across forested areas (with a contracting temperature range) and deforested areas (with an expanding temperature range) can lead to the prediction of lower diurnal variability at a regional scale</w:t>
      </w:r>
      <w:r>
        <w:t>5. However, field observations at smaller scales suggest that the diurnal temperature range is likely to increase in deforested areas. Future crops must not only tolerate higher mean temperatures, but a wider range of temperature.</w:t>
      </w:r>
    </w:p>
    <w:p w:rsidR="00402D49" w:rsidRDefault="00402D49" w:rsidP="00402D49"/>
    <w:p w:rsidR="00402D49" w:rsidRPr="00557F28" w:rsidRDefault="00402D49" w:rsidP="00402D49">
      <w:pPr>
        <w:rPr>
          <w:rStyle w:val="StyleUnderline"/>
        </w:rPr>
      </w:pPr>
      <w:r>
        <w:t>Similarly, while total rainfall is important, the seasonal pattern of rainfall is also critical to agricultural productivity</w:t>
      </w:r>
      <w:r w:rsidRPr="00557F28">
        <w:rPr>
          <w:rStyle w:val="StyleUnderline"/>
        </w:rPr>
        <w:t>. A delay in the onset of the rainy season</w:t>
      </w:r>
      <w:r>
        <w:t xml:space="preserve">98, </w:t>
      </w:r>
      <w:r w:rsidRPr="00557F28">
        <w:rPr>
          <w:rStyle w:val="StyleUnderline"/>
        </w:rPr>
        <w:t>an increase in the length of the dry season and decreased precipitation during the transition from dry to wet season</w:t>
      </w:r>
      <w:r>
        <w:t xml:space="preserve">59, 99 </w:t>
      </w:r>
      <w:r w:rsidRPr="00557F28">
        <w:rPr>
          <w:rStyle w:val="StyleUnderline"/>
        </w:rPr>
        <w:t>could limit productivity</w:t>
      </w:r>
      <w:r>
        <w:t xml:space="preserve">. </w:t>
      </w:r>
      <w:r w:rsidRPr="00557F28">
        <w:rPr>
          <w:rStyle w:val="StyleUnderline"/>
        </w:rPr>
        <w:t>Changes in the spatial pattern of rainfall</w:t>
      </w:r>
      <w:r>
        <w:t xml:space="preserve">31, 53, 81 </w:t>
      </w:r>
      <w:r w:rsidRPr="00557F28">
        <w:rPr>
          <w:rStyle w:val="StyleUnderline"/>
        </w:rPr>
        <w:t>are also likely to affect agricultural production.</w:t>
      </w:r>
    </w:p>
    <w:p w:rsidR="00402D49" w:rsidRDefault="00402D49" w:rsidP="00402D49"/>
    <w:p w:rsidR="00402D49" w:rsidRDefault="00402D49" w:rsidP="00402D49">
      <w:r>
        <w:t>In the Amazon, differences between forested and deforested areas appear to be stronger during the dry season9, 40, 116, 117, 118. Evidence from both models and observations also shows that dry season precipitation is more strongly affected in Central Africa and Southeast Asia36, 107. The impact of these changes will depend on the timing of key agricultural activities.</w:t>
      </w:r>
    </w:p>
    <w:p w:rsidR="00402D49" w:rsidRDefault="00402D49" w:rsidP="00402D49"/>
    <w:p w:rsidR="00402D49" w:rsidRDefault="00402D49" w:rsidP="00402D49">
      <w:r>
        <w:t xml:space="preserve">Even when projections of total rainfall are constant, agricultural production will depend on rainfall frequency and intensity as well as seasonal distribution. Infrequent and intense events are characterized by upper soil saturation </w:t>
      </w:r>
      <w:proofErr w:type="spellStart"/>
      <w:r>
        <w:t>favouring</w:t>
      </w:r>
      <w:proofErr w:type="spellEnd"/>
      <w:r>
        <w:t xml:space="preserve"> runoff over infiltration. The same total rainfall, dispersed over frequent and light precipitation events, does not lead to overland flow and provides a consistent resupply of soil moisture to crops. If total rainfall declines, an increase in intensity could exacerbate soil moisture deficits.</w:t>
      </w:r>
    </w:p>
    <w:p w:rsidR="00402D49" w:rsidRDefault="00402D49" w:rsidP="00402D49"/>
    <w:p w:rsidR="00402D49" w:rsidRDefault="00402D49" w:rsidP="00402D49">
      <w:r>
        <w:t>Observations at a regional scale in Brazil do show decreasing rainfall frequency and increasing intensity with the proportion of land deforested97. In some parts of the Amazon models of deforestation offer contrasting results: a decline in intensity and, for some months, frequency53. However, where this shift occurs total rainfall also declines, producing negative impacts on agriculture for a different reason. Following deforestation, a decline in rainfall frequency or total or a shift in seasonality will occur against a background of warmer daytime temperatures, further increasing stress on crops.</w:t>
      </w:r>
    </w:p>
    <w:p w:rsidR="00402D49" w:rsidRDefault="00402D49" w:rsidP="00402D49"/>
    <w:p w:rsidR="00402D49" w:rsidRDefault="00402D49" w:rsidP="00402D49">
      <w:r>
        <w:t>The occurrence of extreme climatic events is affected by tropical deforestation and has consequences for agricultural systems. From 1990–2000, flood frequency increased and floods lasted longer as natural forest cover declined in countries across the tropics119. Loss of tree cover reduces canopy interception/evaporation and soil infiltration, resulting in greater run-off during heavy rainfall events. Floods can adversely affect crop establishment, survival, growth, and ultimately yield.</w:t>
      </w:r>
    </w:p>
    <w:p w:rsidR="00402D49" w:rsidRDefault="00402D49" w:rsidP="00402D49"/>
    <w:p w:rsidR="00402D49" w:rsidRDefault="00402D49" w:rsidP="00402D49">
      <w:r>
        <w:t>In summary, the risks to agriculture associated with deforestation stem primarily from an anticipated increase in mean temperature, a decline in mean rainfall, and a spatial and temporal redistribution of rainfall within a region. Alone or in concert, these factors could lower soil moisture and reduce agricultural yields. An increase in climate extremes also poses a risk, from both high and low temperatures and extreme rainfall (Box 2).</w:t>
      </w:r>
    </w:p>
    <w:p w:rsidR="00402D49" w:rsidRDefault="00402D49" w:rsidP="00402D49"/>
    <w:p w:rsidR="00402D49" w:rsidRDefault="00402D49" w:rsidP="00402D49">
      <w:r>
        <w:t>Box 2: Deforestation affects climate and puts agriculture at risk.</w:t>
      </w:r>
    </w:p>
    <w:p w:rsidR="00402D49" w:rsidRDefault="00402D49" w:rsidP="00402D49">
      <w:r>
        <w:t>Global models depicting complete tropical deforestation in large grid cells show substantial warming and drying in the tropics; with partial or gradual deforestation the effects are reduced and vary from the Amazon to Africa to Southeast Asia. At the continental scale, for Amazonia (and possibly Africa), 30–50% deforestation may represent a threshold beyond which rainfall reductions significantly alter ecosystem structure and function, with feedbacks resulting in further decline. Deforestation in distributed patches rather than a continuous block moderates the impact. At much smaller scales forest clearing may initially increase rainfall, but a critical threshold occurs here as well.</w:t>
      </w:r>
    </w:p>
    <w:p w:rsidR="00402D49" w:rsidRDefault="00402D49" w:rsidP="00402D49"/>
    <w:p w:rsidR="00402D49" w:rsidRDefault="00402D49" w:rsidP="00402D49">
      <w:r>
        <w:t>Increases in some areas and decreases in others can yield modest or non-significant changes in annual precipitation at regional scales. This phenomenon may explain the apparent contradictions between modelling studies that portend reductions and satellite and meteorological records that demonstrate little change or an increase in annual rainfall with current levels of deforestation. Although the current level and pattern of deforestation may not have pushed tropical climates over a tipping point yet, modelling results at regional to global scales are consistent in their predictions that such a tipping point exists.</w:t>
      </w:r>
    </w:p>
    <w:p w:rsidR="00402D49" w:rsidRDefault="00402D49" w:rsidP="00402D49"/>
    <w:p w:rsidR="00402D49" w:rsidRPr="00402D49" w:rsidRDefault="00402D49" w:rsidP="00402D49">
      <w:r>
        <w:t>The risks of deforestation for local agriculture are a function of a probable increase in mean temperature and decline in mean rainfall across the tropics. However, the spatial and temporal redistribution of rainfall within a region is a major risk as it could lower soil moisture and reduce yields, especially in some areas or during critical agricultural periods. An increase in temperature extremes is also a hazard, especially if high temperatures correspond with periods of low rainfall. Finally, tropical deforestation on a large scale is also likely to affect agriculture outside of the tropics. While the precise location of remote impacts varies among models, teleconnections from the tropics to the mid-latitudes could pose a considerable risk to agriculture in parts of the US, India, and China (among others), due to impacts on rainfall against a background of warmer temperatures.</w:t>
      </w:r>
    </w:p>
    <w:p w:rsidR="00040D84" w:rsidRDefault="00040D84" w:rsidP="00040D84">
      <w:pPr>
        <w:pStyle w:val="Heading3"/>
      </w:pPr>
      <w:r>
        <w:t>Bees FL</w:t>
      </w:r>
    </w:p>
    <w:p w:rsidR="00040D84" w:rsidRDefault="00040D84" w:rsidP="00040D84">
      <w:pPr>
        <w:pStyle w:val="Heading4"/>
      </w:pPr>
      <w:r>
        <w:t xml:space="preserve">Deforestation collapses bees. </w:t>
      </w:r>
    </w:p>
    <w:p w:rsidR="00040D84" w:rsidRDefault="00040D84" w:rsidP="00040D84">
      <w:proofErr w:type="spellStart"/>
      <w:r w:rsidRPr="00191E44">
        <w:rPr>
          <w:rStyle w:val="Style13ptBold"/>
        </w:rPr>
        <w:t>Yussuf</w:t>
      </w:r>
      <w:proofErr w:type="spellEnd"/>
      <w:r w:rsidRPr="00191E44">
        <w:rPr>
          <w:rStyle w:val="Style13ptBold"/>
        </w:rPr>
        <w:t xml:space="preserve"> 16</w:t>
      </w:r>
      <w:r>
        <w:t xml:space="preserve">. (Issa </w:t>
      </w:r>
      <w:proofErr w:type="spellStart"/>
      <w:r>
        <w:t>Yussuf</w:t>
      </w:r>
      <w:proofErr w:type="spellEnd"/>
      <w:r>
        <w:t>, reporter for Daily News. How deforestation impacts on beekeeping. January 20, 2016.</w:t>
      </w:r>
      <w:r w:rsidRPr="00191E44">
        <w:t xml:space="preserve"> </w:t>
      </w:r>
      <w:hyperlink r:id="rId6" w:history="1">
        <w:r w:rsidRPr="00DF042F">
          <w:rPr>
            <w:rStyle w:val="Hyperlink"/>
          </w:rPr>
          <w:t>http://www.dailynews.co.tz/index.php/features/46190-how-deforestation-impacts-on-beekeeping</w:t>
        </w:r>
      </w:hyperlink>
      <w:r>
        <w:t>)</w:t>
      </w:r>
    </w:p>
    <w:p w:rsidR="00040D84" w:rsidRPr="00191E44" w:rsidRDefault="00040D84" w:rsidP="00040D84"/>
    <w:p w:rsidR="00040D84" w:rsidRDefault="00040D84" w:rsidP="00040D84">
      <w:pPr>
        <w:rPr>
          <w:sz w:val="16"/>
        </w:rPr>
      </w:pPr>
      <w:r w:rsidRPr="00A274AC">
        <w:rPr>
          <w:sz w:val="16"/>
        </w:rPr>
        <w:t xml:space="preserve">However, </w:t>
      </w:r>
      <w:r w:rsidRPr="00355D3E">
        <w:rPr>
          <w:rStyle w:val="StyleUnderline"/>
          <w:highlight w:val="yellow"/>
        </w:rPr>
        <w:t>beekeepers have raised fresh concern over increasing deforestation saying that it threatens their busines</w:t>
      </w:r>
      <w:r w:rsidRPr="00191E44">
        <w:rPr>
          <w:rStyle w:val="StyleUnderline"/>
        </w:rPr>
        <w:t>s</w:t>
      </w:r>
      <w:r w:rsidRPr="00A274AC">
        <w:rPr>
          <w:sz w:val="16"/>
        </w:rPr>
        <w:t xml:space="preserve">. They have also warned that </w:t>
      </w:r>
      <w:r w:rsidRPr="00355D3E">
        <w:rPr>
          <w:rStyle w:val="Emphasis"/>
          <w:highlight w:val="yellow"/>
        </w:rPr>
        <w:t>due to massive felling of trees, various species of animals and bees are lost</w:t>
      </w:r>
      <w:r w:rsidRPr="00A274AC">
        <w:rPr>
          <w:sz w:val="16"/>
        </w:rPr>
        <w:t xml:space="preserve">. </w:t>
      </w:r>
      <w:proofErr w:type="spellStart"/>
      <w:r w:rsidRPr="00A274AC">
        <w:rPr>
          <w:sz w:val="16"/>
        </w:rPr>
        <w:t>Mr</w:t>
      </w:r>
      <w:proofErr w:type="spellEnd"/>
      <w:r w:rsidRPr="00A274AC">
        <w:rPr>
          <w:sz w:val="16"/>
        </w:rPr>
        <w:t xml:space="preserve"> </w:t>
      </w:r>
      <w:proofErr w:type="spellStart"/>
      <w:r w:rsidRPr="00A274AC">
        <w:rPr>
          <w:sz w:val="16"/>
        </w:rPr>
        <w:t>Ame</w:t>
      </w:r>
      <w:proofErr w:type="spellEnd"/>
      <w:r w:rsidRPr="00A274AC">
        <w:rPr>
          <w:sz w:val="16"/>
        </w:rPr>
        <w:t xml:space="preserve"> </w:t>
      </w:r>
      <w:proofErr w:type="spellStart"/>
      <w:r w:rsidRPr="00A274AC">
        <w:rPr>
          <w:sz w:val="16"/>
        </w:rPr>
        <w:t>Ameir</w:t>
      </w:r>
      <w:proofErr w:type="spellEnd"/>
      <w:r w:rsidRPr="00A274AC">
        <w:rPr>
          <w:sz w:val="16"/>
        </w:rPr>
        <w:t xml:space="preserve"> </w:t>
      </w:r>
      <w:proofErr w:type="spellStart"/>
      <w:r w:rsidRPr="00A274AC">
        <w:rPr>
          <w:sz w:val="16"/>
        </w:rPr>
        <w:t>Soud</w:t>
      </w:r>
      <w:proofErr w:type="spellEnd"/>
      <w:r w:rsidRPr="00A274AC">
        <w:rPr>
          <w:sz w:val="16"/>
        </w:rPr>
        <w:t xml:space="preserve">, one of the beekeepers in </w:t>
      </w:r>
      <w:proofErr w:type="spellStart"/>
      <w:r w:rsidRPr="00A274AC">
        <w:rPr>
          <w:sz w:val="16"/>
        </w:rPr>
        <w:t>Bwejuu</w:t>
      </w:r>
      <w:proofErr w:type="spellEnd"/>
      <w:r w:rsidRPr="00A274AC">
        <w:rPr>
          <w:sz w:val="16"/>
        </w:rPr>
        <w:t xml:space="preserve"> Village, South </w:t>
      </w:r>
      <w:proofErr w:type="spellStart"/>
      <w:r w:rsidRPr="00A274AC">
        <w:rPr>
          <w:sz w:val="16"/>
        </w:rPr>
        <w:t>Unguja</w:t>
      </w:r>
      <w:proofErr w:type="spellEnd"/>
      <w:r w:rsidRPr="00A274AC">
        <w:rPr>
          <w:sz w:val="16"/>
        </w:rPr>
        <w:t xml:space="preserve"> appeals for the government to introduce a law that will protect their welfare, particularly in response to growing illegal cutting down of trees. “Our business is in danger, as forests are being cleared. We ask the government to protect the forests because there is no law protecting our business,” said </w:t>
      </w:r>
      <w:proofErr w:type="spellStart"/>
      <w:r w:rsidRPr="00A274AC">
        <w:rPr>
          <w:sz w:val="16"/>
        </w:rPr>
        <w:t>Mr</w:t>
      </w:r>
      <w:proofErr w:type="spellEnd"/>
      <w:r w:rsidRPr="00A274AC">
        <w:rPr>
          <w:sz w:val="16"/>
        </w:rPr>
        <w:t xml:space="preserve"> </w:t>
      </w:r>
      <w:proofErr w:type="spellStart"/>
      <w:r w:rsidRPr="00A274AC">
        <w:rPr>
          <w:sz w:val="16"/>
        </w:rPr>
        <w:t>Soud</w:t>
      </w:r>
      <w:proofErr w:type="spellEnd"/>
      <w:r w:rsidRPr="00A274AC">
        <w:rPr>
          <w:sz w:val="16"/>
        </w:rPr>
        <w:t xml:space="preserve">, one of the estimated three-thousand bee keepers in the Zanzibar. He said some beekeepers, especially women, have wound their business after the forests they relied on were cleared and bees died or forced to move to new location after losing their habitat. The Ministry of Agriculture and Natural Resources however, says the number of beekeepers has been increasing and the ministry encourages the production of more honey for both local consumption and export. Minister for Agriculture and Natural resources </w:t>
      </w:r>
      <w:proofErr w:type="spellStart"/>
      <w:r w:rsidRPr="00A274AC">
        <w:rPr>
          <w:sz w:val="16"/>
        </w:rPr>
        <w:t>Dr</w:t>
      </w:r>
      <w:proofErr w:type="spellEnd"/>
      <w:r w:rsidRPr="00A274AC">
        <w:rPr>
          <w:sz w:val="16"/>
        </w:rPr>
        <w:t xml:space="preserve"> Sira </w:t>
      </w:r>
      <w:proofErr w:type="spellStart"/>
      <w:r w:rsidRPr="00A274AC">
        <w:rPr>
          <w:sz w:val="16"/>
        </w:rPr>
        <w:t>Ubwa</w:t>
      </w:r>
      <w:proofErr w:type="spellEnd"/>
      <w:r w:rsidRPr="00A274AC">
        <w:rPr>
          <w:sz w:val="16"/>
        </w:rPr>
        <w:t xml:space="preserve"> </w:t>
      </w:r>
      <w:proofErr w:type="spellStart"/>
      <w:r w:rsidRPr="00A274AC">
        <w:rPr>
          <w:sz w:val="16"/>
        </w:rPr>
        <w:t>Mamboya</w:t>
      </w:r>
      <w:proofErr w:type="spellEnd"/>
      <w:r w:rsidRPr="00A274AC">
        <w:rPr>
          <w:sz w:val="16"/>
        </w:rPr>
        <w:t xml:space="preserve"> says her office has been supporting bee keepers to improve and increase honey production. “We call upon beekeepers to seek knowledge from our experts. Our aim is to have sufficient production of quality honey, to make a difference in the lives of farmers and rural population. She said the ministry is promoting bee keeping by using modern technologies in order to make substantial quality honey production. It is estimated that about 538 including 231 men beekeepers were trained and most of them have received beehives and given advice from experts from the ministry on how best to keep bees and honey product. Like in many countries, beekeeping in Zanzibar has been growing as it plays a crucial role in the livelihoods of the rural population in various ways, mainly as income generating activity; and medicinal value. </w:t>
      </w:r>
      <w:proofErr w:type="spellStart"/>
      <w:r w:rsidRPr="00A274AC">
        <w:rPr>
          <w:sz w:val="16"/>
        </w:rPr>
        <w:t>Mr</w:t>
      </w:r>
      <w:proofErr w:type="spellEnd"/>
      <w:r w:rsidRPr="00A274AC">
        <w:rPr>
          <w:sz w:val="16"/>
        </w:rPr>
        <w:t xml:space="preserve"> Ali </w:t>
      </w:r>
      <w:proofErr w:type="spellStart"/>
      <w:r w:rsidRPr="00A274AC">
        <w:rPr>
          <w:sz w:val="16"/>
        </w:rPr>
        <w:t>Ussi</w:t>
      </w:r>
      <w:proofErr w:type="spellEnd"/>
      <w:r w:rsidRPr="00A274AC">
        <w:rPr>
          <w:sz w:val="16"/>
        </w:rPr>
        <w:t xml:space="preserve"> </w:t>
      </w:r>
      <w:proofErr w:type="spellStart"/>
      <w:r w:rsidRPr="00A274AC">
        <w:rPr>
          <w:sz w:val="16"/>
        </w:rPr>
        <w:t>Basha</w:t>
      </w:r>
      <w:proofErr w:type="spellEnd"/>
      <w:r w:rsidRPr="00A274AC">
        <w:rPr>
          <w:sz w:val="16"/>
        </w:rPr>
        <w:t>- Senior Officer (surveillance), Department of Forest &amp; Non Renewable Natural Resources, said the irresponsible cutting down of trees is still very high in many parts of Zanzibar. “</w:t>
      </w:r>
      <w:r w:rsidRPr="00A274AC">
        <w:rPr>
          <w:rStyle w:val="StyleUnderline"/>
        </w:rPr>
        <w:t xml:space="preserve">More concerted efforts </w:t>
      </w:r>
      <w:proofErr w:type="gramStart"/>
      <w:r w:rsidRPr="00A274AC">
        <w:rPr>
          <w:rStyle w:val="StyleUnderline"/>
        </w:rPr>
        <w:t>is</w:t>
      </w:r>
      <w:proofErr w:type="gramEnd"/>
      <w:r w:rsidRPr="00A274AC">
        <w:rPr>
          <w:rStyle w:val="StyleUnderline"/>
        </w:rPr>
        <w:t xml:space="preserve"> required, because despite ongoing enforcement of the existing laws and patrols to protect forests, dishonest people still destroy trees for sale</w:t>
      </w:r>
      <w:r w:rsidRPr="00A274AC">
        <w:rPr>
          <w:sz w:val="16"/>
        </w:rPr>
        <w:t xml:space="preserve">,” said </w:t>
      </w:r>
      <w:proofErr w:type="spellStart"/>
      <w:r w:rsidRPr="00A274AC">
        <w:rPr>
          <w:sz w:val="16"/>
        </w:rPr>
        <w:t>Mr</w:t>
      </w:r>
      <w:proofErr w:type="spellEnd"/>
      <w:r w:rsidRPr="00A274AC">
        <w:rPr>
          <w:sz w:val="16"/>
        </w:rPr>
        <w:t xml:space="preserve"> </w:t>
      </w:r>
      <w:proofErr w:type="spellStart"/>
      <w:r w:rsidRPr="00A274AC">
        <w:rPr>
          <w:sz w:val="16"/>
        </w:rPr>
        <w:t>Basha</w:t>
      </w:r>
      <w:proofErr w:type="spellEnd"/>
      <w:r w:rsidRPr="00A274AC">
        <w:rPr>
          <w:sz w:val="16"/>
        </w:rPr>
        <w:t xml:space="preserve">. He said people use fake permits, electric chainsaw, and cut down trees at night, in efforts to dodge forest guards, “fortunately through cooperation with members of the local community, people who destroy trees are arrested and charged in court.” According to recent statistics </w:t>
      </w:r>
      <w:proofErr w:type="spellStart"/>
      <w:r w:rsidRPr="00A274AC">
        <w:rPr>
          <w:sz w:val="16"/>
        </w:rPr>
        <w:t>Unguja</w:t>
      </w:r>
      <w:proofErr w:type="spellEnd"/>
      <w:r w:rsidRPr="00A274AC">
        <w:rPr>
          <w:sz w:val="16"/>
        </w:rPr>
        <w:t xml:space="preserve"> has 270,000 clove trees on </w:t>
      </w:r>
      <w:proofErr w:type="spellStart"/>
      <w:r w:rsidRPr="00A274AC">
        <w:rPr>
          <w:sz w:val="16"/>
        </w:rPr>
        <w:t>Unguja</w:t>
      </w:r>
      <w:proofErr w:type="spellEnd"/>
      <w:r w:rsidRPr="00A274AC">
        <w:rPr>
          <w:sz w:val="16"/>
        </w:rPr>
        <w:t xml:space="preserve"> Island, while in Pemba there is over 3.2 million clove trees, mangroves cover above 16,480 hectares, and natural vegetation measuring over 86,182 hectares. Forests officers and environmentalists estimate that 950 hectares of trees/natural vegetation one average is cleared annually for different purpose including investment in tourism projects. The Islands has more than 644, 632, 311 trees, the statistics were released in 2014. </w:t>
      </w:r>
      <w:proofErr w:type="spellStart"/>
      <w:r w:rsidRPr="00A274AC">
        <w:rPr>
          <w:sz w:val="16"/>
        </w:rPr>
        <w:t>Mr</w:t>
      </w:r>
      <w:proofErr w:type="spellEnd"/>
      <w:r w:rsidRPr="00A274AC">
        <w:rPr>
          <w:sz w:val="16"/>
        </w:rPr>
        <w:t xml:space="preserve"> </w:t>
      </w:r>
      <w:proofErr w:type="spellStart"/>
      <w:r w:rsidRPr="00A274AC">
        <w:rPr>
          <w:sz w:val="16"/>
        </w:rPr>
        <w:t>Basha</w:t>
      </w:r>
      <w:proofErr w:type="spellEnd"/>
      <w:r w:rsidRPr="00A274AC">
        <w:rPr>
          <w:sz w:val="16"/>
        </w:rPr>
        <w:t xml:space="preserve"> said all kinds of trees are cut down for timber, fuel, and charcoal, and clearing land for settlement, without considering impacts on the environment and development </w:t>
      </w:r>
      <w:proofErr w:type="spellStart"/>
      <w:r w:rsidRPr="00A274AC">
        <w:rPr>
          <w:sz w:val="16"/>
        </w:rPr>
        <w:t>programmes</w:t>
      </w:r>
      <w:proofErr w:type="spellEnd"/>
      <w:r w:rsidRPr="00A274AC">
        <w:rPr>
          <w:sz w:val="16"/>
        </w:rPr>
        <w:t xml:space="preserve"> such as beekeeping. He said that many people, particularly in villages still cannot afford solar power, electricity from National grid, and gas because it is still too expensive for the poor people, prompting them to rely on forest/trees. He said on average between 40 and 50 people are arrested each month and charged with destruction of forest or cutting down of trees. “Those found guilty are either warned, fined (about 3m/-), get six </w:t>
      </w:r>
      <w:proofErr w:type="gramStart"/>
      <w:r w:rsidRPr="00A274AC">
        <w:rPr>
          <w:sz w:val="16"/>
        </w:rPr>
        <w:t>months</w:t>
      </w:r>
      <w:proofErr w:type="gramEnd"/>
      <w:r w:rsidRPr="00A274AC">
        <w:rPr>
          <w:sz w:val="16"/>
        </w:rPr>
        <w:t xml:space="preserve"> imprisonment or both punishments, and their tools confiscated,” he said. </w:t>
      </w:r>
      <w:r w:rsidRPr="00A274AC">
        <w:rPr>
          <w:rStyle w:val="StyleUnderline"/>
        </w:rPr>
        <w:t>The officer said forests remain vital for human being in many aspects</w:t>
      </w:r>
      <w:r w:rsidRPr="00A274AC">
        <w:rPr>
          <w:sz w:val="16"/>
        </w:rPr>
        <w:t xml:space="preserve">, and now his office is encouraging people to become bee keepers, because the demand for honey is high. “Our office offers basic education and support (like hives) to beekeepers for good product. So far most beekeepers have been going on well,” he said mentioning the leading honey producers in the Islands as Villages in South </w:t>
      </w:r>
      <w:proofErr w:type="spellStart"/>
      <w:r w:rsidRPr="00A274AC">
        <w:rPr>
          <w:sz w:val="16"/>
        </w:rPr>
        <w:t>Unguja</w:t>
      </w:r>
      <w:proofErr w:type="spellEnd"/>
      <w:r w:rsidRPr="00A274AC">
        <w:rPr>
          <w:sz w:val="16"/>
        </w:rPr>
        <w:t xml:space="preserve"> including </w:t>
      </w:r>
      <w:proofErr w:type="spellStart"/>
      <w:r w:rsidRPr="00A274AC">
        <w:rPr>
          <w:sz w:val="16"/>
        </w:rPr>
        <w:t>Kitogani</w:t>
      </w:r>
      <w:proofErr w:type="spellEnd"/>
      <w:r w:rsidRPr="00A274AC">
        <w:rPr>
          <w:sz w:val="16"/>
        </w:rPr>
        <w:t xml:space="preserve">, </w:t>
      </w:r>
      <w:proofErr w:type="spellStart"/>
      <w:r w:rsidRPr="00A274AC">
        <w:rPr>
          <w:sz w:val="16"/>
        </w:rPr>
        <w:t>Paje</w:t>
      </w:r>
      <w:proofErr w:type="spellEnd"/>
      <w:r w:rsidRPr="00A274AC">
        <w:rPr>
          <w:sz w:val="16"/>
        </w:rPr>
        <w:t xml:space="preserve">, </w:t>
      </w:r>
      <w:proofErr w:type="spellStart"/>
      <w:r w:rsidRPr="00A274AC">
        <w:rPr>
          <w:sz w:val="16"/>
        </w:rPr>
        <w:t>Bwejuu</w:t>
      </w:r>
      <w:proofErr w:type="spellEnd"/>
      <w:r w:rsidRPr="00A274AC">
        <w:rPr>
          <w:sz w:val="16"/>
        </w:rPr>
        <w:t xml:space="preserve">, </w:t>
      </w:r>
      <w:proofErr w:type="spellStart"/>
      <w:r w:rsidRPr="00A274AC">
        <w:rPr>
          <w:sz w:val="16"/>
        </w:rPr>
        <w:t>Michanvi</w:t>
      </w:r>
      <w:proofErr w:type="spellEnd"/>
      <w:r w:rsidRPr="00A274AC">
        <w:rPr>
          <w:sz w:val="16"/>
        </w:rPr>
        <w:t xml:space="preserve">, and </w:t>
      </w:r>
      <w:proofErr w:type="spellStart"/>
      <w:r w:rsidRPr="00A274AC">
        <w:rPr>
          <w:sz w:val="16"/>
        </w:rPr>
        <w:t>Kibuteni</w:t>
      </w:r>
      <w:proofErr w:type="spellEnd"/>
      <w:r w:rsidRPr="00A274AC">
        <w:rPr>
          <w:sz w:val="16"/>
        </w:rPr>
        <w:t xml:space="preserve">, while in Pemba the known area is </w:t>
      </w:r>
      <w:proofErr w:type="spellStart"/>
      <w:r w:rsidRPr="00A274AC">
        <w:rPr>
          <w:sz w:val="16"/>
        </w:rPr>
        <w:t>Micheweni</w:t>
      </w:r>
      <w:proofErr w:type="spellEnd"/>
      <w:r w:rsidRPr="00A274AC">
        <w:rPr>
          <w:sz w:val="16"/>
        </w:rPr>
        <w:t xml:space="preserve">. With increasing demand in </w:t>
      </w:r>
      <w:proofErr w:type="gramStart"/>
      <w:r w:rsidRPr="00A274AC">
        <w:rPr>
          <w:sz w:val="16"/>
        </w:rPr>
        <w:t>tourists</w:t>
      </w:r>
      <w:proofErr w:type="gramEnd"/>
      <w:r w:rsidRPr="00A274AC">
        <w:rPr>
          <w:sz w:val="16"/>
        </w:rPr>
        <w:t xml:space="preserve"> hotels, honey price has remained stable for long, costing between TZS 20,000/= and TZS 30,000/= per </w:t>
      </w:r>
      <w:proofErr w:type="spellStart"/>
      <w:r w:rsidRPr="00A274AC">
        <w:rPr>
          <w:sz w:val="16"/>
        </w:rPr>
        <w:t>litre</w:t>
      </w:r>
      <w:proofErr w:type="spellEnd"/>
      <w:r w:rsidRPr="00A274AC">
        <w:rPr>
          <w:sz w:val="16"/>
        </w:rPr>
        <w:t xml:space="preserve">. </w:t>
      </w:r>
      <w:proofErr w:type="spellStart"/>
      <w:r w:rsidRPr="00A274AC">
        <w:rPr>
          <w:sz w:val="16"/>
        </w:rPr>
        <w:t>Mr</w:t>
      </w:r>
      <w:proofErr w:type="spellEnd"/>
      <w:r w:rsidRPr="00A274AC">
        <w:rPr>
          <w:sz w:val="16"/>
        </w:rPr>
        <w:t xml:space="preserve"> </w:t>
      </w:r>
      <w:proofErr w:type="spellStart"/>
      <w:r w:rsidRPr="00A274AC">
        <w:rPr>
          <w:sz w:val="16"/>
        </w:rPr>
        <w:t>Basha</w:t>
      </w:r>
      <w:proofErr w:type="spellEnd"/>
      <w:r w:rsidRPr="00A274AC">
        <w:rPr>
          <w:sz w:val="16"/>
        </w:rPr>
        <w:t xml:space="preserve"> said that in </w:t>
      </w:r>
      <w:r w:rsidRPr="00355D3E">
        <w:rPr>
          <w:rStyle w:val="Emphasis"/>
          <w:highlight w:val="yellow"/>
        </w:rPr>
        <w:t xml:space="preserve">addition to </w:t>
      </w:r>
      <w:proofErr w:type="spellStart"/>
      <w:r w:rsidRPr="00355D3E">
        <w:rPr>
          <w:rStyle w:val="Emphasis"/>
          <w:highlight w:val="yellow"/>
        </w:rPr>
        <w:t>economical</w:t>
      </w:r>
      <w:proofErr w:type="spellEnd"/>
      <w:r w:rsidRPr="00355D3E">
        <w:rPr>
          <w:rStyle w:val="Emphasis"/>
          <w:highlight w:val="yellow"/>
        </w:rPr>
        <w:t xml:space="preserve"> and social benefits of bees, the insects also play vital role in ecological balance by supporting agricultural activities such as facilitating critical processes of cross pollination leading to improved crop yields</w:t>
      </w:r>
      <w:r w:rsidRPr="00A274AC">
        <w:rPr>
          <w:rStyle w:val="Emphasis"/>
        </w:rPr>
        <w:t>.</w:t>
      </w:r>
      <w:r>
        <w:rPr>
          <w:rStyle w:val="Emphasis"/>
        </w:rPr>
        <w:t xml:space="preserve"> </w:t>
      </w:r>
      <w:r w:rsidRPr="00A274AC">
        <w:rPr>
          <w:rStyle w:val="StyleUnderline"/>
        </w:rPr>
        <w:t>He said the bees and the crops can co-exist and complement each other. In the process of picking nectar, the crops also get pollinated.</w:t>
      </w:r>
      <w:r w:rsidRPr="00A274AC">
        <w:rPr>
          <w:sz w:val="16"/>
        </w:rPr>
        <w:t xml:space="preserve"> In the long run the farmer harvests the crops and the honey bee products which she can use to improve on the family livelihood. The forest officer said that people mainly Women have limited access to credit, but one does not need a lot of money to practice bee keeping. However, you need to have some bee hives and tools for harvesting. According to the United Nations Food and Agriculture </w:t>
      </w:r>
      <w:proofErr w:type="spellStart"/>
      <w:r w:rsidRPr="00A274AC">
        <w:rPr>
          <w:sz w:val="16"/>
        </w:rPr>
        <w:t>Organisation</w:t>
      </w:r>
      <w:proofErr w:type="spellEnd"/>
      <w:r w:rsidRPr="00A274AC">
        <w:rPr>
          <w:sz w:val="16"/>
        </w:rPr>
        <w:t xml:space="preserve"> (FAO), an estimated 18 million acres (7.3 million hectares) of forest are lost each year.</w:t>
      </w:r>
    </w:p>
    <w:p w:rsidR="00040D84" w:rsidRDefault="00040D84" w:rsidP="00040D84">
      <w:pPr>
        <w:pStyle w:val="Heading4"/>
      </w:pPr>
      <w:r>
        <w:t xml:space="preserve">Bee collapse destroys global ag. </w:t>
      </w:r>
    </w:p>
    <w:p w:rsidR="00040D84" w:rsidRDefault="00040D84" w:rsidP="00040D84">
      <w:r w:rsidRPr="00A274AC">
        <w:rPr>
          <w:rStyle w:val="Style13ptBold"/>
        </w:rPr>
        <w:t>Rainey 16</w:t>
      </w:r>
      <w:r>
        <w:t xml:space="preserve">. (Clint Rainey Contributing editor, New York Magazine, MA Journalism. U.N. Warns the Declining Bee Population Is Going to Devastate Our Food Supply. February 26, 2016. </w:t>
      </w:r>
      <w:hyperlink r:id="rId7" w:history="1">
        <w:r w:rsidRPr="00DF042F">
          <w:rPr>
            <w:rStyle w:val="Hyperlink"/>
          </w:rPr>
          <w:t>http://www.grubstreet.com/2016/02/bees-and-other-pollinators-going-extinct.html</w:t>
        </w:r>
      </w:hyperlink>
      <w:r>
        <w:t>)</w:t>
      </w:r>
    </w:p>
    <w:p w:rsidR="00040D84" w:rsidRPr="00A274AC" w:rsidRDefault="00040D84" w:rsidP="00040D84"/>
    <w:p w:rsidR="00040D84" w:rsidRDefault="00040D84" w:rsidP="00040D84">
      <w:r>
        <w:t>It’s no secret that the world’s bees are dying off in alarming numbers, but sometimes it’s worth remembering what’s at stake beyond just hot toddies and a topping for biscuits, and the U.N. Friday has just the thing: A new report by the organization warns that if the disturbing trend continues, there will be awful consequences for the world’s food supply.</w:t>
      </w:r>
    </w:p>
    <w:p w:rsidR="00040D84" w:rsidRDefault="00040D84" w:rsidP="00040D84"/>
    <w:p w:rsidR="00040D84" w:rsidRDefault="00040D84" w:rsidP="00040D84">
      <w:r>
        <w:t>The number of "pollinators" — a group composed of roughly 20,000 flying creatures — is shrinking rapidly worldwide, putting "hundreds of billions of dollars’ worth of crops each year" at risk, according to the report, which took two years to compile and is the first of its kind. It says that two out of five species of invertebrate pollinators (primarily bees, but butterflies and other insects, too) now face extinction, and one in six of the vertebrate pollinators (birds) do as well.</w:t>
      </w:r>
    </w:p>
    <w:p w:rsidR="00040D84" w:rsidRDefault="00040D84" w:rsidP="00040D84"/>
    <w:p w:rsidR="00040D84" w:rsidRPr="00A274AC" w:rsidRDefault="00040D84" w:rsidP="00040D84">
      <w:r>
        <w:t>The report amounts to a pretty serious downer because it reiterates how baffling these mass die-offs remain, then directly links their existence to food shortages down the road. No one’s sure who or what to blame because there are too many options — pesticides, global warming, disease, so-called "habitat loss" caused by deforestation and urban sprawl, even modern farming itself, which is reducing the biodiversity pollinators use for food. One of the authors lays it out: "Everything falls apart if you take pollinators out of the game. If we want to say we can feed the world in 2050, pollinators are going to be part of that."</w:t>
      </w:r>
    </w:p>
    <w:p w:rsidR="002273BB" w:rsidRDefault="002273BB" w:rsidP="002273BB">
      <w:pPr>
        <w:pStyle w:val="Heading3"/>
      </w:pPr>
      <w:r>
        <w:t>Biodiversity</w:t>
      </w:r>
      <w:r w:rsidR="00597CD8">
        <w:t xml:space="preserve"> FL</w:t>
      </w:r>
    </w:p>
    <w:p w:rsidR="006C1DD9" w:rsidRDefault="006C1DD9" w:rsidP="006C1DD9">
      <w:pPr>
        <w:pStyle w:val="Heading4"/>
      </w:pPr>
      <w:bookmarkStart w:id="0" w:name="_GoBack"/>
      <w:r>
        <w:t>Deforestation drives biodiversity collapse.</w:t>
      </w:r>
    </w:p>
    <w:p w:rsidR="006C1DD9" w:rsidRDefault="006C1DD9" w:rsidP="006C1DD9">
      <w:r w:rsidRPr="006C1DD9">
        <w:rPr>
          <w:rStyle w:val="Style13ptBold"/>
        </w:rPr>
        <w:t>UNEP 11</w:t>
      </w:r>
      <w:r>
        <w:t xml:space="preserve">. (United Nations Environment </w:t>
      </w:r>
      <w:proofErr w:type="spellStart"/>
      <w:r>
        <w:t>Programme</w:t>
      </w:r>
      <w:proofErr w:type="spellEnd"/>
      <w:r>
        <w:t xml:space="preserve">. Emerging Perspectives on Forest Biodiversity. 2011. </w:t>
      </w:r>
      <w:hyperlink r:id="rId8" w:history="1">
        <w:r w:rsidRPr="00DF042F">
          <w:rPr>
            <w:rStyle w:val="Hyperlink"/>
          </w:rPr>
          <w:t>http://www.unep.org/yearbook/2011/pdfs/emerging_perspectives_on_forests_biodiversity.pdf</w:t>
        </w:r>
      </w:hyperlink>
      <w:r>
        <w:t>)</w:t>
      </w:r>
    </w:p>
    <w:p w:rsidR="006C1DD9" w:rsidRPr="006C1DD9" w:rsidRDefault="006C1DD9" w:rsidP="006C1DD9"/>
    <w:p w:rsidR="006C1DD9" w:rsidRPr="006C1DD9" w:rsidRDefault="006C1DD9" w:rsidP="006C1DD9">
      <w:pPr>
        <w:rPr>
          <w:sz w:val="16"/>
        </w:rPr>
      </w:pPr>
      <w:r w:rsidRPr="006C1DD9">
        <w:rPr>
          <w:sz w:val="16"/>
        </w:rPr>
        <w:t xml:space="preserve">Globally, the </w:t>
      </w:r>
      <w:r w:rsidRPr="006C1DD9">
        <w:rPr>
          <w:rStyle w:val="StyleUnderline"/>
        </w:rPr>
        <w:t>key drivers of forest biodiversity loss are: population</w:t>
      </w:r>
      <w:r>
        <w:rPr>
          <w:rStyle w:val="StyleUnderline"/>
        </w:rPr>
        <w:t xml:space="preserve"> </w:t>
      </w:r>
      <w:proofErr w:type="gramStart"/>
      <w:r w:rsidRPr="006C1DD9">
        <w:rPr>
          <w:rStyle w:val="StyleUnderline"/>
        </w:rPr>
        <w:t>And</w:t>
      </w:r>
      <w:proofErr w:type="gramEnd"/>
      <w:r w:rsidRPr="006C1DD9">
        <w:rPr>
          <w:rStyle w:val="StyleUnderline"/>
        </w:rPr>
        <w:t xml:space="preserve"> consumption </w:t>
      </w:r>
      <w:proofErr w:type="spellStart"/>
      <w:r w:rsidRPr="006C1DD9">
        <w:rPr>
          <w:rStyle w:val="StyleUnderline"/>
        </w:rPr>
        <w:t>rowth</w:t>
      </w:r>
      <w:proofErr w:type="spellEnd"/>
      <w:r w:rsidRPr="006C1DD9">
        <w:rPr>
          <w:rStyle w:val="StyleUnderline"/>
        </w:rPr>
        <w:t>; increasing trade in food and agricultural</w:t>
      </w:r>
      <w:r>
        <w:rPr>
          <w:rStyle w:val="StyleUnderline"/>
        </w:rPr>
        <w:t xml:space="preserve"> </w:t>
      </w:r>
      <w:r w:rsidRPr="006C1DD9">
        <w:rPr>
          <w:rStyle w:val="StyleUnderline"/>
        </w:rPr>
        <w:t>products; growing demand for forest products, including biomass</w:t>
      </w:r>
      <w:r>
        <w:rPr>
          <w:rStyle w:val="StyleUnderline"/>
        </w:rPr>
        <w:t xml:space="preserve"> </w:t>
      </w:r>
      <w:r w:rsidRPr="006C1DD9">
        <w:rPr>
          <w:rStyle w:val="StyleUnderline"/>
        </w:rPr>
        <w:t>for energy generation; expansion of human settlements and</w:t>
      </w:r>
      <w:r>
        <w:rPr>
          <w:rStyle w:val="StyleUnderline"/>
        </w:rPr>
        <w:t xml:space="preserve"> </w:t>
      </w:r>
      <w:r w:rsidRPr="006C1DD9">
        <w:rPr>
          <w:rStyle w:val="StyleUnderline"/>
        </w:rPr>
        <w:t>infrastructure</w:t>
      </w:r>
      <w:r w:rsidRPr="006C1DD9">
        <w:rPr>
          <w:sz w:val="16"/>
        </w:rPr>
        <w:t xml:space="preserve">; and climate change (FAO 2009, </w:t>
      </w:r>
      <w:proofErr w:type="spellStart"/>
      <w:r w:rsidRPr="006C1DD9">
        <w:rPr>
          <w:sz w:val="16"/>
        </w:rPr>
        <w:t>Slingenberg</w:t>
      </w:r>
      <w:proofErr w:type="spellEnd"/>
      <w:r w:rsidRPr="006C1DD9">
        <w:rPr>
          <w:sz w:val="16"/>
        </w:rPr>
        <w:t xml:space="preserve"> et al. 2009, </w:t>
      </w:r>
      <w:proofErr w:type="spellStart"/>
      <w:r w:rsidRPr="006C1DD9">
        <w:rPr>
          <w:sz w:val="16"/>
        </w:rPr>
        <w:t>DeFries</w:t>
      </w:r>
      <w:proofErr w:type="spellEnd"/>
      <w:r w:rsidRPr="006C1DD9">
        <w:rPr>
          <w:sz w:val="16"/>
        </w:rPr>
        <w:t xml:space="preserve"> et al. 2010, IUCN 2010). At the landscape scale, these drivers are manifested in biodiversity loss resulting from </w:t>
      </w:r>
      <w:r w:rsidRPr="006C1DD9">
        <w:rPr>
          <w:rStyle w:val="StyleUnderline"/>
        </w:rPr>
        <w:t>pressures such as deforestation for agriculture and development,</w:t>
      </w:r>
      <w:r>
        <w:rPr>
          <w:rStyle w:val="StyleUnderline"/>
        </w:rPr>
        <w:t xml:space="preserve"> </w:t>
      </w:r>
      <w:r w:rsidRPr="006C1DD9">
        <w:rPr>
          <w:rStyle w:val="StyleUnderline"/>
        </w:rPr>
        <w:t>fragmentation of forest habitats, forest degradation associated</w:t>
      </w:r>
      <w:r>
        <w:rPr>
          <w:rStyle w:val="StyleUnderline"/>
        </w:rPr>
        <w:t xml:space="preserve"> </w:t>
      </w:r>
      <w:r w:rsidRPr="006C1DD9">
        <w:rPr>
          <w:rStyle w:val="StyleUnderline"/>
        </w:rPr>
        <w:t xml:space="preserve">with unsustainable harvesting of forest </w:t>
      </w:r>
      <w:proofErr w:type="spellStart"/>
      <w:r w:rsidRPr="006C1DD9">
        <w:rPr>
          <w:rStyle w:val="StyleUnderline"/>
        </w:rPr>
        <w:t>productsfor</w:t>
      </w:r>
      <w:proofErr w:type="spellEnd"/>
      <w:r w:rsidRPr="006C1DD9">
        <w:rPr>
          <w:rStyle w:val="StyleUnderline"/>
        </w:rPr>
        <w:t xml:space="preserve"> industrial use</w:t>
      </w:r>
      <w:r>
        <w:rPr>
          <w:rStyle w:val="StyleUnderline"/>
        </w:rPr>
        <w:t xml:space="preserve"> </w:t>
      </w:r>
      <w:r w:rsidRPr="006C1DD9">
        <w:rPr>
          <w:rStyle w:val="StyleUnderline"/>
        </w:rPr>
        <w:t>and livelihood needs, changed fire regimes, an increase in invasive species, and proliferation of pests and diseases</w:t>
      </w:r>
      <w:r w:rsidRPr="006C1DD9">
        <w:rPr>
          <w:sz w:val="16"/>
        </w:rPr>
        <w:t xml:space="preserve"> (Asner et al. 2005, FAO 2007, UNEP 2007, </w:t>
      </w:r>
      <w:proofErr w:type="spellStart"/>
      <w:r w:rsidRPr="006C1DD9">
        <w:rPr>
          <w:sz w:val="16"/>
        </w:rPr>
        <w:t>Nellemann</w:t>
      </w:r>
      <w:proofErr w:type="spellEnd"/>
      <w:r w:rsidRPr="006C1DD9">
        <w:rPr>
          <w:sz w:val="16"/>
        </w:rPr>
        <w:t xml:space="preserve"> and Corcoran 2010). </w:t>
      </w:r>
      <w:r w:rsidRPr="006C1DD9">
        <w:rPr>
          <w:rStyle w:val="Emphasis"/>
        </w:rPr>
        <w:t>If current global trends in habitat loss, resource exploitation</w:t>
      </w:r>
      <w:r>
        <w:rPr>
          <w:rStyle w:val="Emphasis"/>
        </w:rPr>
        <w:t xml:space="preserve"> </w:t>
      </w:r>
      <w:r w:rsidRPr="006C1DD9">
        <w:rPr>
          <w:rStyle w:val="Emphasis"/>
        </w:rPr>
        <w:t>and climate change continue, rates of species extinction will</w:t>
      </w:r>
      <w:r>
        <w:rPr>
          <w:rStyle w:val="Emphasis"/>
        </w:rPr>
        <w:t xml:space="preserve"> </w:t>
      </w:r>
      <w:r w:rsidRPr="006C1DD9">
        <w:rPr>
          <w:rStyle w:val="Emphasis"/>
        </w:rPr>
        <w:t>accelerate, biodiversity-rich habitats will be lost or degraded,</w:t>
      </w:r>
      <w:r>
        <w:rPr>
          <w:rStyle w:val="Emphasis"/>
        </w:rPr>
        <w:t xml:space="preserve"> </w:t>
      </w:r>
      <w:r w:rsidRPr="006C1DD9">
        <w:rPr>
          <w:rStyle w:val="Emphasis"/>
        </w:rPr>
        <w:t>especially in the tropics, and the distribution and abundance of</w:t>
      </w:r>
      <w:r>
        <w:rPr>
          <w:rStyle w:val="Emphasis"/>
        </w:rPr>
        <w:t xml:space="preserve"> </w:t>
      </w:r>
      <w:r w:rsidRPr="006C1DD9">
        <w:rPr>
          <w:rStyle w:val="Emphasis"/>
        </w:rPr>
        <w:t>species and ecosystems will change dramatically</w:t>
      </w:r>
      <w:r w:rsidRPr="006C1DD9">
        <w:rPr>
          <w:sz w:val="16"/>
        </w:rPr>
        <w:t xml:space="preserve"> (</w:t>
      </w:r>
      <w:proofErr w:type="spellStart"/>
      <w:r w:rsidRPr="006C1DD9">
        <w:rPr>
          <w:sz w:val="16"/>
        </w:rPr>
        <w:t>Lindenmayer</w:t>
      </w:r>
      <w:proofErr w:type="spellEnd"/>
      <w:r w:rsidRPr="006C1DD9">
        <w:rPr>
          <w:sz w:val="16"/>
        </w:rPr>
        <w:t xml:space="preserve"> et al. 2008, </w:t>
      </w:r>
      <w:proofErr w:type="spellStart"/>
      <w:r w:rsidRPr="006C1DD9">
        <w:rPr>
          <w:sz w:val="16"/>
        </w:rPr>
        <w:t>Leadley</w:t>
      </w:r>
      <w:proofErr w:type="spellEnd"/>
      <w:r w:rsidRPr="006C1DD9">
        <w:rPr>
          <w:sz w:val="16"/>
        </w:rPr>
        <w:t xml:space="preserve"> et al. 2010). Figure 2 shows the outcome of a scenario for human impacts on biodiversity to 2050 (</w:t>
      </w:r>
      <w:proofErr w:type="spellStart"/>
      <w:r w:rsidRPr="006C1DD9">
        <w:rPr>
          <w:sz w:val="16"/>
        </w:rPr>
        <w:t>Alkemade</w:t>
      </w:r>
      <w:proofErr w:type="spellEnd"/>
      <w:r w:rsidRPr="006C1DD9">
        <w:rPr>
          <w:sz w:val="16"/>
        </w:rPr>
        <w:t xml:space="preserve"> et al. 2009). </w:t>
      </w:r>
      <w:r w:rsidRPr="006C1DD9">
        <w:rPr>
          <w:rStyle w:val="StyleUnderline"/>
        </w:rPr>
        <w:t>Loss of forest biodiversity diminishes forest ecosystems’</w:t>
      </w:r>
      <w:r>
        <w:rPr>
          <w:rStyle w:val="StyleUnderline"/>
        </w:rPr>
        <w:t xml:space="preserve"> </w:t>
      </w:r>
      <w:r w:rsidRPr="006C1DD9">
        <w:rPr>
          <w:rStyle w:val="StyleUnderline"/>
        </w:rPr>
        <w:t>resilience, that is, their ability to adapt to and recover from natural</w:t>
      </w:r>
      <w:r>
        <w:rPr>
          <w:rStyle w:val="StyleUnderline"/>
        </w:rPr>
        <w:t xml:space="preserve"> </w:t>
      </w:r>
      <w:r w:rsidRPr="006C1DD9">
        <w:rPr>
          <w:rStyle w:val="StyleUnderline"/>
        </w:rPr>
        <w:t>and human-induced disturbance</w:t>
      </w:r>
      <w:r w:rsidRPr="006C1DD9">
        <w:rPr>
          <w:sz w:val="16"/>
        </w:rPr>
        <w:t>. This can adversely affect both local livelihoods and national economies (MA 2005b). Societal changes, such as those associated with increasing wealth and consumption, may further intensify pressures on forests (</w:t>
      </w:r>
      <w:proofErr w:type="spellStart"/>
      <w:r w:rsidRPr="006C1DD9">
        <w:rPr>
          <w:sz w:val="16"/>
        </w:rPr>
        <w:t>HainesYoung</w:t>
      </w:r>
      <w:proofErr w:type="spellEnd"/>
      <w:r w:rsidRPr="006C1DD9">
        <w:rPr>
          <w:sz w:val="16"/>
        </w:rPr>
        <w:t xml:space="preserve"> and </w:t>
      </w:r>
      <w:proofErr w:type="spellStart"/>
      <w:r w:rsidRPr="006C1DD9">
        <w:rPr>
          <w:sz w:val="16"/>
        </w:rPr>
        <w:t>Potschin</w:t>
      </w:r>
      <w:proofErr w:type="spellEnd"/>
      <w:r w:rsidRPr="006C1DD9">
        <w:rPr>
          <w:sz w:val="16"/>
        </w:rPr>
        <w:t xml:space="preserve"> 2009). Many pressures are expected to be amplified by climate change (</w:t>
      </w:r>
      <w:proofErr w:type="spellStart"/>
      <w:r w:rsidRPr="006C1DD9">
        <w:rPr>
          <w:sz w:val="16"/>
        </w:rPr>
        <w:t>Malhi</w:t>
      </w:r>
      <w:proofErr w:type="spellEnd"/>
      <w:r w:rsidRPr="006C1DD9">
        <w:rPr>
          <w:sz w:val="16"/>
        </w:rPr>
        <w:t xml:space="preserve"> et al. 2009). For example, there is growing concern that changes in climate could occur so rapidly that many forest species will not be able to adapt and migrate (Menéndez et al. 2006). </w:t>
      </w:r>
      <w:r w:rsidRPr="006C1DD9">
        <w:rPr>
          <w:rStyle w:val="StyleUnderline"/>
        </w:rPr>
        <w:t>The capacity of individual</w:t>
      </w:r>
      <w:r>
        <w:rPr>
          <w:rStyle w:val="StyleUnderline"/>
        </w:rPr>
        <w:t xml:space="preserve"> </w:t>
      </w:r>
      <w:r w:rsidRPr="006C1DD9">
        <w:rPr>
          <w:rStyle w:val="StyleUnderline"/>
        </w:rPr>
        <w:t>species to migrate and colonize new environments depends on</w:t>
      </w:r>
      <w:r>
        <w:rPr>
          <w:rStyle w:val="StyleUnderline"/>
        </w:rPr>
        <w:t xml:space="preserve"> </w:t>
      </w:r>
      <w:r w:rsidRPr="006C1DD9">
        <w:rPr>
          <w:rStyle w:val="StyleUnderline"/>
        </w:rPr>
        <w:t>the characteristics of both species and landscapes. Landscape</w:t>
      </w:r>
      <w:r>
        <w:rPr>
          <w:rStyle w:val="StyleUnderline"/>
        </w:rPr>
        <w:t xml:space="preserve"> </w:t>
      </w:r>
      <w:r w:rsidRPr="006C1DD9">
        <w:rPr>
          <w:rStyle w:val="StyleUnderline"/>
        </w:rPr>
        <w:t>fragmentation, which results in less connectivity of habitat to</w:t>
      </w:r>
      <w:r>
        <w:rPr>
          <w:rStyle w:val="StyleUnderline"/>
        </w:rPr>
        <w:t xml:space="preserve"> </w:t>
      </w:r>
      <w:r w:rsidRPr="006C1DD9">
        <w:rPr>
          <w:rStyle w:val="StyleUnderline"/>
        </w:rPr>
        <w:t>allow natural migration, limits the adaptive capacity of species</w:t>
      </w:r>
      <w:r>
        <w:rPr>
          <w:rStyle w:val="StyleUnderline"/>
        </w:rPr>
        <w:t xml:space="preserve"> </w:t>
      </w:r>
      <w:r w:rsidRPr="006C1DD9">
        <w:rPr>
          <w:rStyle w:val="StyleUnderline"/>
        </w:rPr>
        <w:t xml:space="preserve">and the viability of </w:t>
      </w:r>
      <w:proofErr w:type="gramStart"/>
      <w:r w:rsidRPr="006C1DD9">
        <w:rPr>
          <w:rStyle w:val="StyleUnderline"/>
        </w:rPr>
        <w:t>ecosystems</w:t>
      </w:r>
      <w:r w:rsidRPr="006C1DD9">
        <w:rPr>
          <w:sz w:val="16"/>
        </w:rPr>
        <w:t>(</w:t>
      </w:r>
      <w:proofErr w:type="gramEnd"/>
      <w:r w:rsidRPr="006C1DD9">
        <w:rPr>
          <w:sz w:val="16"/>
        </w:rPr>
        <w:t xml:space="preserve">Vos et al. 2008). </w:t>
      </w:r>
      <w:r w:rsidRPr="006C1DD9">
        <w:rPr>
          <w:rStyle w:val="StyleUnderline"/>
        </w:rPr>
        <w:t>The combination of biodiversity loss, climate change and</w:t>
      </w:r>
      <w:r>
        <w:rPr>
          <w:rStyle w:val="StyleUnderline"/>
        </w:rPr>
        <w:t xml:space="preserve"> </w:t>
      </w:r>
      <w:r w:rsidRPr="006C1DD9">
        <w:rPr>
          <w:rStyle w:val="StyleUnderline"/>
        </w:rPr>
        <w:t>habitat degradation can lead to the proliferation of forest fires,</w:t>
      </w:r>
      <w:r>
        <w:rPr>
          <w:rStyle w:val="StyleUnderline"/>
        </w:rPr>
        <w:t xml:space="preserve"> </w:t>
      </w:r>
      <w:r w:rsidRPr="006C1DD9">
        <w:rPr>
          <w:rStyle w:val="StyleUnderline"/>
        </w:rPr>
        <w:t>pests and disease. Forest</w:t>
      </w:r>
      <w:r w:rsidRPr="006C1DD9">
        <w:rPr>
          <w:sz w:val="16"/>
        </w:rPr>
        <w:t xml:space="preserve">s are naturally dynamic systems, but their </w:t>
      </w:r>
      <w:r w:rsidRPr="006C1DD9">
        <w:rPr>
          <w:rStyle w:val="Emphasis"/>
        </w:rPr>
        <w:t>loss and degradation on a scale unprecedented in human history</w:t>
      </w:r>
      <w:r>
        <w:rPr>
          <w:rStyle w:val="Emphasis"/>
        </w:rPr>
        <w:t xml:space="preserve"> </w:t>
      </w:r>
      <w:r w:rsidRPr="006C1DD9">
        <w:rPr>
          <w:rStyle w:val="Emphasis"/>
        </w:rPr>
        <w:t>could exceed ecological thresholds</w:t>
      </w:r>
      <w:r w:rsidRPr="006C1DD9">
        <w:rPr>
          <w:sz w:val="16"/>
        </w:rPr>
        <w:t>. An ecological threshold is the point at which an abrupt change can occur in an ecosystem (</w:t>
      </w:r>
      <w:proofErr w:type="spellStart"/>
      <w:r w:rsidRPr="006C1DD9">
        <w:rPr>
          <w:sz w:val="16"/>
        </w:rPr>
        <w:t>Groffman</w:t>
      </w:r>
      <w:proofErr w:type="spellEnd"/>
      <w:r w:rsidRPr="006C1DD9">
        <w:rPr>
          <w:sz w:val="16"/>
        </w:rPr>
        <w:t xml:space="preserve"> et al. 2006). </w:t>
      </w:r>
      <w:r w:rsidRPr="006C1DD9">
        <w:rPr>
          <w:rStyle w:val="StyleUnderline"/>
        </w:rPr>
        <w:t>Such a change could bring about</w:t>
      </w:r>
      <w:r>
        <w:rPr>
          <w:rStyle w:val="StyleUnderline"/>
        </w:rPr>
        <w:t xml:space="preserve"> </w:t>
      </w:r>
      <w:r w:rsidRPr="006C1DD9">
        <w:rPr>
          <w:rStyle w:val="StyleUnderline"/>
        </w:rPr>
        <w:t>substantial degradation or even collapse of a (forest) ecosystem,</w:t>
      </w:r>
      <w:r>
        <w:rPr>
          <w:rStyle w:val="StyleUnderline"/>
        </w:rPr>
        <w:t xml:space="preserve"> </w:t>
      </w:r>
      <w:r w:rsidRPr="006C1DD9">
        <w:rPr>
          <w:rStyle w:val="StyleUnderline"/>
        </w:rPr>
        <w:t xml:space="preserve">with </w:t>
      </w:r>
      <w:r w:rsidRPr="006C1DD9">
        <w:rPr>
          <w:rStyle w:val="Emphasis"/>
        </w:rPr>
        <w:t xml:space="preserve">significant loss of biodiversity </w:t>
      </w:r>
      <w:r w:rsidRPr="006C1DD9">
        <w:rPr>
          <w:sz w:val="16"/>
        </w:rPr>
        <w:t>and the services it provides (</w:t>
      </w:r>
      <w:proofErr w:type="spellStart"/>
      <w:r w:rsidRPr="006C1DD9">
        <w:rPr>
          <w:sz w:val="16"/>
        </w:rPr>
        <w:t>Rockström</w:t>
      </w:r>
      <w:proofErr w:type="spellEnd"/>
      <w:r w:rsidRPr="006C1DD9">
        <w:rPr>
          <w:sz w:val="16"/>
        </w:rPr>
        <w:t xml:space="preserve"> et al. 2009, Thompson et al. 2009, </w:t>
      </w:r>
      <w:proofErr w:type="spellStart"/>
      <w:r w:rsidRPr="006C1DD9">
        <w:rPr>
          <w:sz w:val="16"/>
        </w:rPr>
        <w:t>Leadley</w:t>
      </w:r>
      <w:proofErr w:type="spellEnd"/>
      <w:r w:rsidRPr="006C1DD9">
        <w:rPr>
          <w:sz w:val="16"/>
        </w:rPr>
        <w:t xml:space="preserve"> et al. 2010, Vergara and </w:t>
      </w:r>
      <w:proofErr w:type="spellStart"/>
      <w:r w:rsidRPr="006C1DD9">
        <w:rPr>
          <w:sz w:val="16"/>
        </w:rPr>
        <w:t>Scholz</w:t>
      </w:r>
      <w:proofErr w:type="spellEnd"/>
      <w:r w:rsidRPr="006C1DD9">
        <w:rPr>
          <w:sz w:val="16"/>
        </w:rPr>
        <w:t xml:space="preserve"> 2010). Predicting ecological thresholds is very difficult, as processes of change are influenced by multiple variables. However, new scientific evidence is emerging about signals that can help identify </w:t>
      </w:r>
      <w:proofErr w:type="spellStart"/>
      <w:r w:rsidRPr="006C1DD9">
        <w:rPr>
          <w:sz w:val="16"/>
        </w:rPr>
        <w:t>differentthresholdsin</w:t>
      </w:r>
      <w:proofErr w:type="spellEnd"/>
      <w:r w:rsidRPr="006C1DD9">
        <w:rPr>
          <w:sz w:val="16"/>
        </w:rPr>
        <w:t xml:space="preserve"> forest </w:t>
      </w:r>
      <w:proofErr w:type="gramStart"/>
      <w:r w:rsidRPr="006C1DD9">
        <w:rPr>
          <w:sz w:val="16"/>
        </w:rPr>
        <w:t>ecosystems(</w:t>
      </w:r>
      <w:proofErr w:type="gramEnd"/>
      <w:r w:rsidRPr="006C1DD9">
        <w:rPr>
          <w:sz w:val="16"/>
        </w:rPr>
        <w:t xml:space="preserve">Biggs et al. 2009, </w:t>
      </w:r>
      <w:proofErr w:type="spellStart"/>
      <w:r w:rsidRPr="006C1DD9">
        <w:rPr>
          <w:sz w:val="16"/>
        </w:rPr>
        <w:t>Rockström</w:t>
      </w:r>
      <w:proofErr w:type="spellEnd"/>
      <w:r w:rsidRPr="006C1DD9">
        <w:rPr>
          <w:sz w:val="16"/>
        </w:rPr>
        <w:t xml:space="preserve"> et al. 2009). For example, </w:t>
      </w:r>
      <w:r w:rsidRPr="006C1DD9">
        <w:rPr>
          <w:rStyle w:val="StyleUnderline"/>
        </w:rPr>
        <w:t>reduced diversity among</w:t>
      </w:r>
      <w:r>
        <w:rPr>
          <w:rStyle w:val="StyleUnderline"/>
        </w:rPr>
        <w:t xml:space="preserve"> </w:t>
      </w:r>
      <w:r w:rsidRPr="006C1DD9">
        <w:rPr>
          <w:rStyle w:val="StyleUnderline"/>
        </w:rPr>
        <w:t>tree species and in stand age has made forests in western North</w:t>
      </w:r>
      <w:r>
        <w:rPr>
          <w:rStyle w:val="StyleUnderline"/>
        </w:rPr>
        <w:t xml:space="preserve"> </w:t>
      </w:r>
      <w:r w:rsidRPr="006C1DD9">
        <w:rPr>
          <w:rStyle w:val="StyleUnderline"/>
        </w:rPr>
        <w:t>America particularly vulnerable to pest outbreaks on mature pine.</w:t>
      </w:r>
      <w:r>
        <w:rPr>
          <w:rStyle w:val="StyleUnderline"/>
        </w:rPr>
        <w:t xml:space="preserve"> </w:t>
      </w:r>
      <w:r w:rsidRPr="006C1DD9">
        <w:rPr>
          <w:sz w:val="16"/>
        </w:rPr>
        <w:t xml:space="preserve">As warmer winters improved the over-wintering survival of the mountain pine beetle, an extraordinary pest outbreak occurred during the last decade with major ecological and economic </w:t>
      </w:r>
      <w:proofErr w:type="gramStart"/>
      <w:r w:rsidRPr="006C1DD9">
        <w:rPr>
          <w:sz w:val="16"/>
        </w:rPr>
        <w:t>consequences(</w:t>
      </w:r>
      <w:proofErr w:type="gramEnd"/>
      <w:r w:rsidRPr="006C1DD9">
        <w:rPr>
          <w:sz w:val="16"/>
        </w:rPr>
        <w:t>Box 2).</w:t>
      </w:r>
    </w:p>
    <w:p w:rsidR="002273BB" w:rsidRDefault="002273BB" w:rsidP="002273BB">
      <w:pPr>
        <w:pStyle w:val="Heading4"/>
      </w:pPr>
      <w:r>
        <w:t xml:space="preserve">Biodiversity collapse is </w:t>
      </w:r>
      <w:r w:rsidRPr="002273BB">
        <w:rPr>
          <w:u w:val="single"/>
        </w:rPr>
        <w:t>imminent</w:t>
      </w:r>
      <w:r>
        <w:t xml:space="preserve"> and causes </w:t>
      </w:r>
      <w:r w:rsidRPr="002273BB">
        <w:rPr>
          <w:u w:val="single"/>
        </w:rPr>
        <w:t>extinction</w:t>
      </w:r>
      <w:r>
        <w:t xml:space="preserve">. </w:t>
      </w:r>
    </w:p>
    <w:p w:rsidR="002273BB" w:rsidRDefault="002273BB" w:rsidP="002273BB">
      <w:r w:rsidRPr="002273BB">
        <w:rPr>
          <w:rStyle w:val="Style13ptBold"/>
        </w:rPr>
        <w:t>Torres 16</w:t>
      </w:r>
      <w:r>
        <w:t xml:space="preserve">. (Phil Torres is the founder of the X-Risks Institute, an affiliate scholar at the Institute for Ethics and Emerging Technologies. His writing focuses on terrorism, emerging technologies, and existential risks. Biodiversity loss: An existential risk comparable to climate change. April 11, 2016. </w:t>
      </w:r>
      <w:hyperlink r:id="rId9" w:history="1">
        <w:r w:rsidRPr="00DF042F">
          <w:rPr>
            <w:rStyle w:val="Hyperlink"/>
          </w:rPr>
          <w:t>http://thebulletin.org/biodiversity-loss-existential-risk-comparable-climate-change9329</w:t>
        </w:r>
      </w:hyperlink>
      <w:r>
        <w:t>)</w:t>
      </w:r>
    </w:p>
    <w:p w:rsidR="002273BB" w:rsidRDefault="002273BB" w:rsidP="002273BB"/>
    <w:p w:rsidR="002273BB" w:rsidRDefault="002273BB" w:rsidP="002273BB">
      <w:pPr>
        <w:rPr>
          <w:rStyle w:val="Emphasis"/>
        </w:rPr>
      </w:pPr>
      <w:r w:rsidRPr="002273BB">
        <w:rPr>
          <w:rStyle w:val="StyleUnderline"/>
        </w:rPr>
        <w:t xml:space="preserve">The sixth extinction. The repercussions of biodiversity loss are potentially as </w:t>
      </w:r>
      <w:r w:rsidRPr="005D2836">
        <w:rPr>
          <w:rStyle w:val="Emphasis"/>
        </w:rPr>
        <w:t>severe as</w:t>
      </w:r>
      <w:r w:rsidRPr="002273BB">
        <w:rPr>
          <w:rStyle w:val="StyleUnderline"/>
        </w:rPr>
        <w:t xml:space="preserve"> those anticipated from climate change, or even a </w:t>
      </w:r>
      <w:r w:rsidRPr="005D2836">
        <w:rPr>
          <w:rStyle w:val="Emphasis"/>
        </w:rPr>
        <w:t>nuclear conflict.</w:t>
      </w:r>
      <w:r w:rsidRPr="002273BB">
        <w:rPr>
          <w:sz w:val="16"/>
        </w:rPr>
        <w:t xml:space="preserve"> For example, according to a 2015 study published in Science Advances, </w:t>
      </w:r>
      <w:r w:rsidRPr="002273BB">
        <w:rPr>
          <w:rStyle w:val="StyleUnderline"/>
        </w:rPr>
        <w:t>the best available evidence reveals “an exceptionally rapid loss of biodiversity over the last few centuries, indicating that a sixth mass extinction is already under way</w:t>
      </w:r>
      <w:r w:rsidRPr="002273BB">
        <w:rPr>
          <w:sz w:val="16"/>
        </w:rPr>
        <w:t>.” 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w:t>
      </w:r>
      <w:r w:rsidRPr="002273BB">
        <w:rPr>
          <w:rStyle w:val="StyleUnderline"/>
        </w:rPr>
        <w:t>The evidence is incontrovertible that recent extinction rates are unprecedented in human history and highly unusual in Earth’s history</w:t>
      </w:r>
      <w:r w:rsidRPr="002273BB">
        <w:rPr>
          <w:sz w:val="16"/>
        </w:rPr>
        <w:t xml:space="preserve">.” Perhaps the term “Big Six” should enter the popular lexicon—to add the current extinction to the previous “Big Five,” the last of which wiped out the dinosaurs 66 million years ago. But </w:t>
      </w:r>
      <w:r w:rsidRPr="002273BB">
        <w:rPr>
          <w:rStyle w:val="StyleUnderline"/>
        </w:rPr>
        <w:t>the concept of biodiversity encompasses more than just the total number of species on the planet. It also refers to the size of different populations of species</w:t>
      </w:r>
      <w:r w:rsidRPr="002273BB">
        <w:rPr>
          <w:sz w:val="16"/>
        </w:rPr>
        <w:t xml:space="preserve">. With respect to this phenomenon, multiple studies have confirmed that </w:t>
      </w:r>
      <w:r w:rsidRPr="002273BB">
        <w:rPr>
          <w:rStyle w:val="StyleUnderline"/>
        </w:rPr>
        <w:t>wild populations around the world are dwindling and disappearing at an alarming rate.</w:t>
      </w:r>
      <w:r w:rsidRPr="002273BB">
        <w:rPr>
          <w:sz w:val="16"/>
        </w:rPr>
        <w:t xml:space="preserv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w:t>
      </w:r>
      <w:r w:rsidRPr="002273BB">
        <w:rPr>
          <w:rStyle w:val="StyleUnderline"/>
        </w:rPr>
        <w:t>42 percent of all amphibian species (a type of vertebrate that is sometimes called an “ecological indicator”) are undergoing population declines</w:t>
      </w:r>
      <w:r w:rsidRPr="002273BB">
        <w:rPr>
          <w:sz w:val="16"/>
        </w:rPr>
        <w:t xml:space="preserve">, and 23 percent of all plant species “are estimated to be threatened with extinction.” Other studies have found that some </w:t>
      </w:r>
      <w:r w:rsidRPr="002273BB">
        <w:rPr>
          <w:rStyle w:val="StyleUnderline"/>
        </w:rPr>
        <w:t>20 percent of all reptile species, 48 percent of the world’s primates, and 50 percent of freshwater turtles are threatened. Underwater, about 10 percent of all coral reefs are now dead, and another 60 percent are in danger of dying.</w:t>
      </w:r>
      <w:r>
        <w:rPr>
          <w:rStyle w:val="StyleUnderline"/>
        </w:rPr>
        <w:t xml:space="preserve"> </w:t>
      </w:r>
      <w:r w:rsidRPr="002273BB">
        <w:rPr>
          <w:sz w:val="16"/>
        </w:rPr>
        <w:t xml:space="preserve">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w:t>
      </w:r>
      <w:r w:rsidRPr="002273BB">
        <w:rPr>
          <w:rStyle w:val="Emphasis"/>
        </w:rPr>
        <w:t>Catastrophic consequences for civilization</w:t>
      </w:r>
      <w:r w:rsidRPr="002273BB">
        <w:rPr>
          <w:sz w:val="16"/>
        </w:rPr>
        <w:t xml:space="preserve">. The </w:t>
      </w:r>
      <w:r w:rsidRPr="002273BB">
        <w:rPr>
          <w:rStyle w:val="StyleUnderline"/>
        </w:rPr>
        <w:t>consequences of this rapid pruning of the evolutionary tree of life extend beyond the obvious. There could be surprising effects of biodiversity loss that scientists are unable to fully anticipate in advance</w:t>
      </w:r>
      <w:r w:rsidRPr="002273BB">
        <w:rPr>
          <w:sz w:val="16"/>
        </w:rPr>
        <w:t xml:space="preserve">. For example, prior research has shown that </w:t>
      </w:r>
      <w:r w:rsidRPr="002273BB">
        <w:rPr>
          <w:rStyle w:val="StyleUnderline"/>
        </w:rPr>
        <w:t xml:space="preserve">localized ecosystems can undergo </w:t>
      </w:r>
      <w:r w:rsidRPr="002273BB">
        <w:rPr>
          <w:rStyle w:val="Emphasis"/>
        </w:rPr>
        <w:t xml:space="preserve">abrupt and irreversible </w:t>
      </w:r>
      <w:r w:rsidRPr="002273BB">
        <w:rPr>
          <w:rStyle w:val="StyleUnderline"/>
        </w:rPr>
        <w:t xml:space="preserve">shifts when they reach a </w:t>
      </w:r>
      <w:r w:rsidRPr="002273BB">
        <w:rPr>
          <w:rStyle w:val="Emphasis"/>
        </w:rPr>
        <w:t>tipping point</w:t>
      </w:r>
      <w:r w:rsidRPr="002273BB">
        <w:rPr>
          <w:sz w:val="16"/>
        </w:rPr>
        <w:t xml:space="preserve">. According to a 2012 paper published in Nature, there are reasons for thinking that </w:t>
      </w:r>
      <w:r w:rsidRPr="002273BB">
        <w:rPr>
          <w:rStyle w:val="StyleUnderline"/>
        </w:rPr>
        <w:t xml:space="preserve">we may be approaching a tipping point of this sort in the global ecosystem, beyond which the consequences could be </w:t>
      </w:r>
      <w:r w:rsidRPr="002273BB">
        <w:rPr>
          <w:rStyle w:val="Emphasis"/>
        </w:rPr>
        <w:t>catastrophic for civilization.</w:t>
      </w:r>
      <w:r>
        <w:rPr>
          <w:rStyle w:val="StyleUnderline"/>
        </w:rPr>
        <w:t xml:space="preserve"> </w:t>
      </w:r>
      <w:r w:rsidRPr="002273BB">
        <w:rPr>
          <w:sz w:val="16"/>
        </w:rPr>
        <w:t xml:space="preserve">As the authors write, </w:t>
      </w:r>
      <w:r w:rsidRPr="002273BB">
        <w:rPr>
          <w:rStyle w:val="Emphasis"/>
        </w:rPr>
        <w:t>a planetary-scale transition could precipitate “substantial losses of ecosystem services required to sustain the human population</w:t>
      </w:r>
      <w:r w:rsidRPr="002273BB">
        <w:rPr>
          <w:sz w:val="16"/>
        </w:rPr>
        <w:t xml:space="preserve">.” An ecosystem service is any ecological process that benefits humanity, such as food production and crop pollination. If </w:t>
      </w:r>
      <w:r w:rsidRPr="002273BB">
        <w:rPr>
          <w:rStyle w:val="StyleUnderline"/>
        </w:rPr>
        <w:t>the global ecosystem were to cross a tipping point and substantial ecosystem services were lost, the results could be “</w:t>
      </w:r>
      <w:r w:rsidRPr="002273BB">
        <w:rPr>
          <w:rStyle w:val="Emphasis"/>
        </w:rPr>
        <w:t>widespread social unrest, economic instability, and loss of human life</w:t>
      </w:r>
      <w:r w:rsidRPr="002273BB">
        <w:rPr>
          <w:sz w:val="16"/>
        </w:rPr>
        <w:t xml:space="preserve">.” According to Missouri Botanical Garden ecologist Adam Smith, one of the paper’s co-authors, </w:t>
      </w:r>
      <w:r w:rsidRPr="002273BB">
        <w:rPr>
          <w:rStyle w:val="StyleUnderline"/>
        </w:rPr>
        <w:t>this could occur in a matter of decades—far more quickly than most of the expected consequences of climate change, yet equally destructive</w:t>
      </w:r>
      <w:r w:rsidRPr="002273BB">
        <w:rPr>
          <w:sz w:val="16"/>
        </w:rPr>
        <w:t xml:space="preserve">. </w:t>
      </w:r>
      <w:r w:rsidRPr="002273BB">
        <w:rPr>
          <w:rStyle w:val="Emphasis"/>
        </w:rPr>
        <w:t>Biodiversity loss is a “threat multiplier” that, by pushing societies to the brink of collapse, will exacerbate existing conflicts and introduce entirely new struggles between state and non-state actors</w:t>
      </w:r>
      <w:r w:rsidRPr="002273BB">
        <w:rPr>
          <w:sz w:val="16"/>
        </w:rPr>
        <w:t xml:space="preserve">. Indeed, it could even </w:t>
      </w:r>
      <w:r w:rsidRPr="002273BB">
        <w:rPr>
          <w:rStyle w:val="StyleUnderline"/>
        </w:rPr>
        <w:t xml:space="preserve">fuel the rise of terrorism. </w:t>
      </w:r>
      <w:r w:rsidRPr="002273BB">
        <w:rPr>
          <w:sz w:val="16"/>
        </w:rPr>
        <w:t xml:space="preserve">(After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2273BB">
        <w:rPr>
          <w:rStyle w:val="Emphasis"/>
        </w:rPr>
        <w:t>biodiversity loss constitutes an existential threat in its own right</w:t>
      </w:r>
      <w:r w:rsidRPr="002273BB">
        <w:rPr>
          <w:sz w:val="16"/>
        </w:rPr>
        <w:t xml:space="preserve">. As such, it ought to be considered alongside climate change and nuclear weapons as </w:t>
      </w:r>
      <w:r w:rsidRPr="002273BB">
        <w:rPr>
          <w:rStyle w:val="Emphasis"/>
        </w:rPr>
        <w:t>one of the most significant contemporary risks to human prosperity and survival.</w:t>
      </w:r>
    </w:p>
    <w:bookmarkEnd w:id="0"/>
    <w:p w:rsidR="006C1DD9" w:rsidRDefault="006C1DD9" w:rsidP="006C1DD9">
      <w:pPr>
        <w:pStyle w:val="Heading3"/>
      </w:pPr>
      <w:r w:rsidRPr="006C1DD9">
        <w:t>Disease</w:t>
      </w:r>
      <w:r w:rsidR="00597CD8">
        <w:t xml:space="preserve"> FL</w:t>
      </w:r>
    </w:p>
    <w:p w:rsidR="006C1DD9" w:rsidRPr="000A722F" w:rsidRDefault="000A722F" w:rsidP="006C1DD9">
      <w:pPr>
        <w:pStyle w:val="Heading4"/>
      </w:pPr>
      <w:r>
        <w:t xml:space="preserve">Deforestation will create </w:t>
      </w:r>
      <w:r w:rsidRPr="000C67AA">
        <w:rPr>
          <w:u w:val="single"/>
        </w:rPr>
        <w:t>global pandemics</w:t>
      </w:r>
      <w:r>
        <w:t xml:space="preserve"> which </w:t>
      </w:r>
      <w:r w:rsidRPr="000C67AA">
        <w:rPr>
          <w:u w:val="single"/>
        </w:rPr>
        <w:t>destabilize civilization</w:t>
      </w:r>
      <w:r>
        <w:t xml:space="preserve"> and span the globe in </w:t>
      </w:r>
      <w:r>
        <w:rPr>
          <w:u w:val="single"/>
        </w:rPr>
        <w:t>hours</w:t>
      </w:r>
      <w:r>
        <w:t>.</w:t>
      </w:r>
    </w:p>
    <w:p w:rsidR="006C1DD9" w:rsidRDefault="000A722F" w:rsidP="006C1DD9">
      <w:r w:rsidRPr="000A722F">
        <w:rPr>
          <w:rStyle w:val="Style13ptBold"/>
        </w:rPr>
        <w:t>Robbins 16</w:t>
      </w:r>
      <w:r>
        <w:t xml:space="preserve">. (Jim Robbins is a veteran journalist based in Helena, Montana. He has written for the New York Times, Conde Nast Traveler, and numerous other publications. His latest book is The Man Who Planted Trees: Lost Groves, Champion Trees, and an Urgent Plan to Save the Planet. How Forest Loss Is Leading </w:t>
      </w:r>
      <w:proofErr w:type="gramStart"/>
      <w:r>
        <w:t>To</w:t>
      </w:r>
      <w:proofErr w:type="gramEnd"/>
      <w:r>
        <w:t xml:space="preserve"> a Rise in Human Disease. February 23, 2016. </w:t>
      </w:r>
      <w:hyperlink r:id="rId10" w:history="1">
        <w:r w:rsidRPr="00DF042F">
          <w:rPr>
            <w:rStyle w:val="Hyperlink"/>
          </w:rPr>
          <w:t>http://e360.yale.edu/feature/how_forest_loss_is_leading_to_a_rise_in_human_disease_malaria_zika_climate_change/2965/</w:t>
        </w:r>
      </w:hyperlink>
      <w:r>
        <w:t>)</w:t>
      </w:r>
    </w:p>
    <w:p w:rsidR="000A722F" w:rsidRDefault="000A722F" w:rsidP="006C1DD9"/>
    <w:p w:rsidR="006C1DD9" w:rsidRDefault="006C1DD9" w:rsidP="006C1DD9">
      <w:pPr>
        <w:rPr>
          <w:rStyle w:val="StyleUnderline"/>
        </w:rPr>
      </w:pPr>
      <w:r w:rsidRPr="000A722F">
        <w:rPr>
          <w:sz w:val="16"/>
        </w:rPr>
        <w:t xml:space="preserve">But </w:t>
      </w:r>
      <w:r w:rsidRPr="006C1DD9">
        <w:rPr>
          <w:rStyle w:val="StyleUnderline"/>
        </w:rPr>
        <w:t>deforestation is having another worrisome effect: an increase in the spread of life-threatening diseases such as malaria and dengue fever.</w:t>
      </w:r>
      <w:r w:rsidRPr="000A722F">
        <w:rPr>
          <w:sz w:val="16"/>
        </w:rPr>
        <w:t xml:space="preserve"> For a host of ecological reasons, </w:t>
      </w:r>
      <w:r w:rsidRPr="006C1DD9">
        <w:rPr>
          <w:rStyle w:val="Emphasis"/>
        </w:rPr>
        <w:t xml:space="preserve">the </w:t>
      </w:r>
      <w:r w:rsidRPr="00355D3E">
        <w:rPr>
          <w:rStyle w:val="Emphasis"/>
          <w:highlight w:val="yellow"/>
        </w:rPr>
        <w:t>loss of forest can act as an incubator for insect-borne and other infectious diseases that afflict humans</w:t>
      </w:r>
      <w:r w:rsidRPr="006C1DD9">
        <w:rPr>
          <w:rStyle w:val="Emphasis"/>
        </w:rPr>
        <w:t>.</w:t>
      </w:r>
      <w:r w:rsidRPr="000A722F">
        <w:rPr>
          <w:sz w:val="16"/>
        </w:rPr>
        <w:t xml:space="preserve"> The most recent example came to light this month in the Journal of Emerging Infectious Diseases, with researchers documenting a steep rise in human malaria cases in a region of Malaysian Borneo undergoing rapid deforestation.</w:t>
      </w:r>
      <w:r w:rsidR="000A722F" w:rsidRPr="000A722F">
        <w:rPr>
          <w:sz w:val="16"/>
        </w:rPr>
        <w:t xml:space="preserve"> </w:t>
      </w:r>
      <w:r w:rsidRPr="000A722F">
        <w:rPr>
          <w:sz w:val="16"/>
        </w:rPr>
        <w:t>This form of the disease was once found mainly in primates called macaques, and scientists from the London School of Tropical Medicine and Hygiene wondered why there was a sudden spike in human cases. Studying satellite maps of where forest was being cut down and where it was left standing, the researchers compared the patchwork to the locations of recent malaria outbreaks. They realized the primates were concentrating in the remaining fragments of forest habitat, possibly increasing disease transmission among their own populations. Then, as humans worked on the new palm plantations, near the recently created forest edges, mosquitoes that thrived in this new habitat carried the disease from macaques to people.</w:t>
      </w:r>
      <w:r w:rsidR="000A722F" w:rsidRPr="000A722F">
        <w:rPr>
          <w:sz w:val="16"/>
        </w:rPr>
        <w:t xml:space="preserve"> </w:t>
      </w:r>
      <w:r w:rsidRPr="000A722F">
        <w:rPr>
          <w:rStyle w:val="StyleUnderline"/>
        </w:rPr>
        <w:t>Such phenomena are not uncommon. "In years when there is a lot of land clearance you get a spike in leptospirosis [a potentially fatal bacterial disease] cases, and in malaria and dengue</w:t>
      </w:r>
      <w:r w:rsidRPr="000A722F">
        <w:rPr>
          <w:sz w:val="16"/>
        </w:rPr>
        <w:t xml:space="preserve">," says Peter </w:t>
      </w:r>
      <w:proofErr w:type="spellStart"/>
      <w:r w:rsidRPr="000A722F">
        <w:rPr>
          <w:sz w:val="16"/>
        </w:rPr>
        <w:t>Daszak</w:t>
      </w:r>
      <w:proofErr w:type="spellEnd"/>
      <w:r w:rsidRPr="000A722F">
        <w:rPr>
          <w:sz w:val="16"/>
        </w:rPr>
        <w:t xml:space="preserve">, the president of </w:t>
      </w:r>
      <w:proofErr w:type="spellStart"/>
      <w:r w:rsidRPr="000A722F">
        <w:rPr>
          <w:sz w:val="16"/>
        </w:rPr>
        <w:t>Ecohealth</w:t>
      </w:r>
      <w:proofErr w:type="spellEnd"/>
      <w:r w:rsidRPr="000A722F">
        <w:rPr>
          <w:sz w:val="16"/>
        </w:rPr>
        <w:t xml:space="preserve"> Alliance, which is part of a global effort to understand and ameliorate these dynamics. "</w:t>
      </w:r>
      <w:r w:rsidRPr="00355D3E">
        <w:rPr>
          <w:rStyle w:val="Emphasis"/>
          <w:highlight w:val="yellow"/>
        </w:rPr>
        <w:t>Deforestation creates ideal habitat for some diseases</w:t>
      </w:r>
      <w:r w:rsidRPr="000A722F">
        <w:rPr>
          <w:rStyle w:val="Emphasis"/>
        </w:rPr>
        <w:t>."</w:t>
      </w:r>
      <w:r w:rsidR="000A722F">
        <w:rPr>
          <w:rStyle w:val="Emphasis"/>
        </w:rPr>
        <w:t xml:space="preserve"> </w:t>
      </w:r>
      <w:r w:rsidRPr="000A722F">
        <w:rPr>
          <w:rStyle w:val="StyleUnderline"/>
        </w:rPr>
        <w:t xml:space="preserve">The Borneo malaria study is the latest piece of a growing body of scientific evidence showing how cutting down large swaths of forests is a major factor in a serious human health problem — </w:t>
      </w:r>
      <w:r w:rsidRPr="00355D3E">
        <w:rPr>
          <w:rStyle w:val="StyleUnderline"/>
          <w:highlight w:val="yellow"/>
        </w:rPr>
        <w:t xml:space="preserve">the </w:t>
      </w:r>
      <w:r w:rsidRPr="00355D3E">
        <w:rPr>
          <w:rStyle w:val="Emphasis"/>
          <w:highlight w:val="yellow"/>
        </w:rPr>
        <w:t>outbreak of some of the world’s most serious infectious diseases that emerge from wildlife and insects in forests</w:t>
      </w:r>
      <w:r w:rsidRPr="000A722F">
        <w:rPr>
          <w:sz w:val="16"/>
        </w:rPr>
        <w:t xml:space="preserve">. Some </w:t>
      </w:r>
      <w:r w:rsidRPr="000A722F">
        <w:rPr>
          <w:rStyle w:val="StyleUnderline"/>
        </w:rPr>
        <w:t>60 percent of the diseases that affect people spend part of their life cycle in wild and domestic animals.</w:t>
      </w:r>
      <w:r w:rsidR="000A722F">
        <w:rPr>
          <w:rStyle w:val="StyleUnderline"/>
        </w:rPr>
        <w:t xml:space="preserve"> </w:t>
      </w:r>
      <w:r w:rsidRPr="000A722F">
        <w:rPr>
          <w:sz w:val="16"/>
        </w:rPr>
        <w:t xml:space="preserve">The research work is urgent — </w:t>
      </w:r>
      <w:r w:rsidRPr="00355D3E">
        <w:rPr>
          <w:rStyle w:val="StyleUnderline"/>
          <w:highlight w:val="yellow"/>
        </w:rPr>
        <w:t>land development is rapidly taking place across regions with high biodiversity, and the greater the number of species, the greater the number of diseases</w:t>
      </w:r>
      <w:r w:rsidRPr="00355D3E">
        <w:rPr>
          <w:sz w:val="16"/>
          <w:highlight w:val="yellow"/>
        </w:rPr>
        <w:t>,</w:t>
      </w:r>
      <w:r w:rsidRPr="000A722F">
        <w:rPr>
          <w:sz w:val="16"/>
        </w:rPr>
        <w:t xml:space="preserve"> scientists say. They are deeply concerned that </w:t>
      </w:r>
      <w:r w:rsidRPr="00355D3E">
        <w:rPr>
          <w:rStyle w:val="Emphasis"/>
          <w:highlight w:val="yellow"/>
        </w:rPr>
        <w:t>the next global pandemic could come out of the forest and spread quickly around the world</w:t>
      </w:r>
      <w:r w:rsidRPr="00355D3E">
        <w:rPr>
          <w:sz w:val="16"/>
          <w:highlight w:val="yellow"/>
        </w:rPr>
        <w:t>,</w:t>
      </w:r>
      <w:r w:rsidRPr="000A722F">
        <w:rPr>
          <w:sz w:val="16"/>
        </w:rPr>
        <w:t xml:space="preserve"> as was the case with SARS and Ebola, which both emerged from wild animals.</w:t>
      </w:r>
      <w:r w:rsidR="000A722F" w:rsidRPr="000A722F">
        <w:rPr>
          <w:sz w:val="16"/>
        </w:rPr>
        <w:t xml:space="preserve"> </w:t>
      </w:r>
      <w:r w:rsidRPr="000A722F">
        <w:rPr>
          <w:rStyle w:val="StyleUnderline"/>
        </w:rPr>
        <w:t>Mosquitoes are not the only carriers of pathogens from the wild to humans. Bats, primates, and even snails can carry disease, and transmission dynamics change for all of these species following forest clearing, often creating a much greater threat to people.</w:t>
      </w:r>
      <w:r w:rsidR="000A722F">
        <w:rPr>
          <w:rStyle w:val="StyleUnderline"/>
        </w:rPr>
        <w:t xml:space="preserve"> </w:t>
      </w:r>
      <w:r w:rsidRPr="000A722F">
        <w:rPr>
          <w:sz w:val="16"/>
        </w:rPr>
        <w:t>Throughout human history pathogens have emerged from forests. The Zika virus, for example, which is believed to be causing microencephaly, or smaller than normal heads, in newborns in Latin America, emerged from the Zika forest of Uganda in the 1940s. Dengue, Chikungunya, yellow fever, and some other mosquito-borne pathogens likely also came out of the forests of Africa.</w:t>
      </w:r>
      <w:r w:rsidR="000A722F" w:rsidRPr="000A722F">
        <w:rPr>
          <w:sz w:val="16"/>
        </w:rPr>
        <w:t xml:space="preserve"> </w:t>
      </w:r>
      <w:r w:rsidRPr="000A722F">
        <w:rPr>
          <w:sz w:val="16"/>
        </w:rPr>
        <w:t xml:space="preserve">Forests contain numerous pathogens that have been passed back and forth between mosquitoes and mammals for ages. Because they evolved together, these viruses often cause few or no symptoms in their hosts, providing “a protective effect from a homegrown infection,” says Richard Pollack of the T.H. Chan School Public Health at Harvard. But </w:t>
      </w:r>
      <w:r w:rsidRPr="00355D3E">
        <w:rPr>
          <w:rStyle w:val="StyleUnderline"/>
          <w:highlight w:val="yellow"/>
        </w:rPr>
        <w:t>humans</w:t>
      </w:r>
      <w:r w:rsidRPr="000A722F">
        <w:rPr>
          <w:rStyle w:val="StyleUnderline"/>
        </w:rPr>
        <w:t xml:space="preserve"> often </w:t>
      </w:r>
      <w:r w:rsidRPr="00355D3E">
        <w:rPr>
          <w:rStyle w:val="StyleUnderline"/>
          <w:highlight w:val="yellow"/>
        </w:rPr>
        <w:t>have no</w:t>
      </w:r>
      <w:r w:rsidRPr="000A722F">
        <w:rPr>
          <w:rStyle w:val="StyleUnderline"/>
        </w:rPr>
        <w:t xml:space="preserve"> such </w:t>
      </w:r>
      <w:r w:rsidRPr="00355D3E">
        <w:rPr>
          <w:rStyle w:val="StyleUnderline"/>
          <w:highlight w:val="yellow"/>
        </w:rPr>
        <w:t>protection</w:t>
      </w:r>
      <w:r w:rsidRPr="000A722F">
        <w:rPr>
          <w:rStyle w:val="StyleUnderline"/>
        </w:rPr>
        <w:t>.</w:t>
      </w:r>
      <w:r w:rsidR="000A722F">
        <w:rPr>
          <w:rStyle w:val="StyleUnderline"/>
        </w:rPr>
        <w:t xml:space="preserve"> </w:t>
      </w:r>
      <w:r w:rsidRPr="000A722F">
        <w:rPr>
          <w:sz w:val="16"/>
        </w:rPr>
        <w:t xml:space="preserve">What research is demonstrating is that </w:t>
      </w:r>
      <w:r w:rsidRPr="000A722F">
        <w:rPr>
          <w:rStyle w:val="StyleUnderline"/>
        </w:rPr>
        <w:t xml:space="preserve">because of a complex chain of ecological changes, </w:t>
      </w:r>
      <w:r w:rsidRPr="000A722F">
        <w:rPr>
          <w:rStyle w:val="Emphasis"/>
        </w:rPr>
        <w:t xml:space="preserve">the </w:t>
      </w:r>
      <w:r w:rsidRPr="00355D3E">
        <w:rPr>
          <w:rStyle w:val="Emphasis"/>
          <w:highlight w:val="yellow"/>
        </w:rPr>
        <w:t>risk of disease outbreaks</w:t>
      </w:r>
      <w:r w:rsidRPr="00355D3E">
        <w:rPr>
          <w:rStyle w:val="StyleUnderline"/>
          <w:highlight w:val="yellow"/>
        </w:rPr>
        <w:t>,</w:t>
      </w:r>
      <w:r w:rsidRPr="000A722F">
        <w:rPr>
          <w:rStyle w:val="StyleUnderline"/>
        </w:rPr>
        <w:t xml:space="preserve"> especially those carried by some mosquitoes, </w:t>
      </w:r>
      <w:r w:rsidRPr="00355D3E">
        <w:rPr>
          <w:rStyle w:val="Emphasis"/>
          <w:highlight w:val="yellow"/>
        </w:rPr>
        <w:t>can be greatly magnified after forests are cleared</w:t>
      </w:r>
      <w:r w:rsidRPr="00355D3E">
        <w:rPr>
          <w:rStyle w:val="StyleUnderline"/>
          <w:highlight w:val="yellow"/>
        </w:rPr>
        <w:t xml:space="preserve"> f</w:t>
      </w:r>
      <w:r w:rsidRPr="000A722F">
        <w:rPr>
          <w:rStyle w:val="StyleUnderline"/>
        </w:rPr>
        <w:t>or agriculture and roads.</w:t>
      </w:r>
      <w:r w:rsidR="000A722F" w:rsidRPr="000A722F">
        <w:rPr>
          <w:sz w:val="16"/>
        </w:rPr>
        <w:t xml:space="preserve"> </w:t>
      </w:r>
      <w:r w:rsidRPr="000A722F">
        <w:rPr>
          <w:rStyle w:val="StyleUnderline"/>
        </w:rPr>
        <w:t xml:space="preserve">A flood of sunlight pouring onto the once-shady forest floor, for example, increases water temperatures, which can </w:t>
      </w:r>
      <w:r w:rsidRPr="00355D3E">
        <w:rPr>
          <w:rStyle w:val="StyleUnderline"/>
          <w:highlight w:val="yellow"/>
        </w:rPr>
        <w:t>aid mosquito breeding</w:t>
      </w:r>
      <w:r w:rsidRPr="000A722F">
        <w:rPr>
          <w:sz w:val="16"/>
        </w:rPr>
        <w:t xml:space="preserve">, explained Amy </w:t>
      </w:r>
      <w:proofErr w:type="spellStart"/>
      <w:r w:rsidRPr="000A722F">
        <w:rPr>
          <w:sz w:val="16"/>
        </w:rPr>
        <w:t>Vittor</w:t>
      </w:r>
      <w:proofErr w:type="spellEnd"/>
      <w:r w:rsidRPr="000A722F">
        <w:rPr>
          <w:sz w:val="16"/>
        </w:rPr>
        <w:t>, an assistant professor of medicine at the University of Florida. She is an expert in the ecology of deforestation and malaria, which is where this dynamic is best understood.</w:t>
      </w:r>
      <w:r w:rsidR="000A722F" w:rsidRPr="000A722F">
        <w:rPr>
          <w:sz w:val="16"/>
        </w:rPr>
        <w:t xml:space="preserve"> </w:t>
      </w:r>
      <w:r w:rsidRPr="000A722F">
        <w:rPr>
          <w:rStyle w:val="StyleUnderline"/>
        </w:rPr>
        <w:t>Deforestation creates other conditions conducive to mosquito breeding. Leaves that once made streams and ponds high in tannins disappear, which lowers the acidity and makes the water more turbid</w:t>
      </w:r>
      <w:r w:rsidRPr="000A722F">
        <w:rPr>
          <w:sz w:val="16"/>
        </w:rPr>
        <w:t xml:space="preserve">, both of which favor the breeding of some species of mosquito over others. </w:t>
      </w:r>
      <w:r w:rsidRPr="00355D3E">
        <w:rPr>
          <w:rStyle w:val="StyleUnderline"/>
          <w:highlight w:val="yellow"/>
        </w:rPr>
        <w:t>Flowing water is dammed up, deliberately and inadvertently, and pools</w:t>
      </w:r>
      <w:r w:rsidRPr="000A722F">
        <w:rPr>
          <w:sz w:val="16"/>
        </w:rPr>
        <w:t>. Because it is no longer taken up and transpired by trees, the water table rises closer to the forest floor, which can create more swampy areas.</w:t>
      </w:r>
      <w:r w:rsidR="000A722F" w:rsidRPr="000A722F">
        <w:rPr>
          <w:sz w:val="16"/>
        </w:rPr>
        <w:t xml:space="preserve"> </w:t>
      </w:r>
      <w:r w:rsidRPr="000A722F">
        <w:rPr>
          <w:sz w:val="16"/>
        </w:rPr>
        <w:t xml:space="preserve">As agriculture replaces forest, "re-growth of low lying vegetation provides a much more suitable environment" for the mosquitoes that carry the malaria parasite, </w:t>
      </w:r>
      <w:proofErr w:type="spellStart"/>
      <w:r w:rsidRPr="000A722F">
        <w:rPr>
          <w:sz w:val="16"/>
        </w:rPr>
        <w:t>Vittor</w:t>
      </w:r>
      <w:proofErr w:type="spellEnd"/>
      <w:r w:rsidRPr="000A722F">
        <w:rPr>
          <w:sz w:val="16"/>
        </w:rPr>
        <w:t xml:space="preserve"> says.</w:t>
      </w:r>
      <w:r w:rsidR="000A722F" w:rsidRPr="000A722F">
        <w:rPr>
          <w:sz w:val="16"/>
        </w:rPr>
        <w:t xml:space="preserve"> </w:t>
      </w:r>
      <w:r w:rsidRPr="000A722F">
        <w:rPr>
          <w:sz w:val="16"/>
        </w:rPr>
        <w:t>The link between deforestation and increases in malaria has been known for some time, but research in the last two decades has filled in many of the details. Much of the work has been done in Peru, where in one region in the 1990s cases of malaria went from 600 per year to 120,000, just after a road was built into virgin forest and people began clearing land for farms.</w:t>
      </w:r>
      <w:r w:rsidR="000A722F" w:rsidRPr="000A722F">
        <w:rPr>
          <w:sz w:val="16"/>
        </w:rPr>
        <w:t xml:space="preserve"> </w:t>
      </w:r>
      <w:r w:rsidRPr="00355D3E">
        <w:rPr>
          <w:rStyle w:val="StyleUnderline"/>
          <w:highlight w:val="yellow"/>
        </w:rPr>
        <w:t>The cascade of human-induced ecological changes dramatically reduces mosquito diversity</w:t>
      </w:r>
      <w:r w:rsidRPr="000A722F">
        <w:rPr>
          <w:rStyle w:val="StyleUnderline"/>
        </w:rPr>
        <w:t>. "The species that survive and become dominant</w:t>
      </w:r>
      <w:r w:rsidRPr="000A722F">
        <w:rPr>
          <w:sz w:val="16"/>
        </w:rPr>
        <w:t xml:space="preserve">, for reasons that are not well understood, almost always transmit malaria better than the species that had been most abundant in the intact forests," write Eric </w:t>
      </w:r>
      <w:proofErr w:type="spellStart"/>
      <w:r w:rsidRPr="000A722F">
        <w:rPr>
          <w:sz w:val="16"/>
        </w:rPr>
        <w:t>Chivian</w:t>
      </w:r>
      <w:proofErr w:type="spellEnd"/>
      <w:r w:rsidRPr="000A722F">
        <w:rPr>
          <w:sz w:val="16"/>
        </w:rPr>
        <w:t xml:space="preserve"> and Aaron Bernstein, public health experts at Harvard Medical School, in their book How Our Health Depends on Biodiversity. "This has been observed essentially everywhere malaria occurs."</w:t>
      </w:r>
      <w:r w:rsidR="000A722F" w:rsidRPr="000A722F">
        <w:rPr>
          <w:sz w:val="16"/>
        </w:rPr>
        <w:t xml:space="preserve"> </w:t>
      </w:r>
      <w:r w:rsidRPr="000A722F">
        <w:rPr>
          <w:rStyle w:val="StyleUnderline"/>
        </w:rPr>
        <w:t>Mosquitoes can adapt fairly quickly to environmental change. In response to a push to use bed nets to prevent nighttime bites in malaria-prone regions of the world, for example, researchers are seeing a change in the time of day mosquitoes bite — many now target their human quarry in the hours before bed.</w:t>
      </w:r>
      <w:r w:rsidR="000A722F">
        <w:rPr>
          <w:rStyle w:val="StyleUnderline"/>
        </w:rPr>
        <w:t xml:space="preserve"> </w:t>
      </w:r>
      <w:r w:rsidRPr="000A722F">
        <w:rPr>
          <w:sz w:val="16"/>
        </w:rPr>
        <w:t xml:space="preserve">A study by </w:t>
      </w:r>
      <w:proofErr w:type="spellStart"/>
      <w:r w:rsidRPr="000A722F">
        <w:rPr>
          <w:sz w:val="16"/>
        </w:rPr>
        <w:t>Vittor</w:t>
      </w:r>
      <w:proofErr w:type="spellEnd"/>
      <w:r w:rsidRPr="000A722F">
        <w:rPr>
          <w:sz w:val="16"/>
        </w:rPr>
        <w:t xml:space="preserve"> and others found that one malaria-carrying mosquito species, Anopheles </w:t>
      </w:r>
      <w:proofErr w:type="spellStart"/>
      <w:r w:rsidRPr="000A722F">
        <w:rPr>
          <w:sz w:val="16"/>
        </w:rPr>
        <w:t>darlingi</w:t>
      </w:r>
      <w:proofErr w:type="spellEnd"/>
      <w:r w:rsidRPr="000A722F">
        <w:rPr>
          <w:sz w:val="16"/>
        </w:rPr>
        <w:t xml:space="preserve">, in a deforested area in Peru was radically different than its cousins in intact forests; the Anopheles </w:t>
      </w:r>
      <w:proofErr w:type="spellStart"/>
      <w:r w:rsidRPr="000A722F">
        <w:rPr>
          <w:sz w:val="16"/>
        </w:rPr>
        <w:t>darlingi</w:t>
      </w:r>
      <w:proofErr w:type="spellEnd"/>
      <w:r w:rsidRPr="000A722F">
        <w:rPr>
          <w:sz w:val="16"/>
        </w:rPr>
        <w:t xml:space="preserve"> in deforested areas bit 278 times more frequently than in an intact forest, according to a study published in the American Journal of Tropical Medicine and Hygiene in 2006.</w:t>
      </w:r>
      <w:r w:rsidR="000A722F" w:rsidRPr="000A722F">
        <w:rPr>
          <w:sz w:val="16"/>
        </w:rPr>
        <w:t xml:space="preserve"> </w:t>
      </w:r>
      <w:r w:rsidRPr="000A722F">
        <w:rPr>
          <w:sz w:val="16"/>
        </w:rPr>
        <w:t xml:space="preserve">"In the forest, we found almost no breeding whatsoever, and no biting by the adult mosquitoes," </w:t>
      </w:r>
      <w:proofErr w:type="spellStart"/>
      <w:r w:rsidRPr="000A722F">
        <w:rPr>
          <w:sz w:val="16"/>
        </w:rPr>
        <w:t>Vittor</w:t>
      </w:r>
      <w:proofErr w:type="spellEnd"/>
      <w:r w:rsidRPr="000A722F">
        <w:rPr>
          <w:sz w:val="16"/>
        </w:rPr>
        <w:t xml:space="preserve"> said. That’s probably because the ecology of the deforested landscape — short vegetation and deep water — favored their breeding, and they need human blood to grow their eggs.</w:t>
      </w:r>
      <w:r w:rsidR="000A722F" w:rsidRPr="000A722F">
        <w:rPr>
          <w:sz w:val="16"/>
        </w:rPr>
        <w:t xml:space="preserve"> </w:t>
      </w:r>
      <w:r w:rsidRPr="000A722F">
        <w:rPr>
          <w:rStyle w:val="StyleUnderline"/>
        </w:rPr>
        <w:t>The types of mosquitoes that do well in this radically altered ecosystem are more "vector competent," which means their systems are particularly good at manufacturing a lot of the pathogen that causes malaria.</w:t>
      </w:r>
      <w:r w:rsidRPr="000A722F">
        <w:rPr>
          <w:sz w:val="16"/>
        </w:rPr>
        <w:t xml:space="preserve"> </w:t>
      </w:r>
      <w:r w:rsidRPr="000A722F">
        <w:rPr>
          <w:rStyle w:val="Emphasis"/>
        </w:rPr>
        <w:t xml:space="preserve">A </w:t>
      </w:r>
      <w:r w:rsidRPr="00355D3E">
        <w:rPr>
          <w:rStyle w:val="Emphasis"/>
          <w:highlight w:val="yellow"/>
        </w:rPr>
        <w:t>study in Brazi</w:t>
      </w:r>
      <w:r w:rsidRPr="000A722F">
        <w:rPr>
          <w:rStyle w:val="Emphasis"/>
        </w:rPr>
        <w:t>l</w:t>
      </w:r>
      <w:r w:rsidRPr="000A722F">
        <w:rPr>
          <w:sz w:val="16"/>
        </w:rPr>
        <w:t xml:space="preserve">, published in the Journal of Emerging Infectious Diseases in 2010, </w:t>
      </w:r>
      <w:r w:rsidRPr="00355D3E">
        <w:rPr>
          <w:rStyle w:val="Emphasis"/>
          <w:highlight w:val="yellow"/>
        </w:rPr>
        <w:t>found that clearing four percent of the forest resulted in a nearly 50-percent increase in human malaria cases.</w:t>
      </w:r>
      <w:r w:rsidR="000A722F" w:rsidRPr="00355D3E">
        <w:rPr>
          <w:sz w:val="16"/>
          <w:highlight w:val="yellow"/>
        </w:rPr>
        <w:t xml:space="preserve"> </w:t>
      </w:r>
      <w:r w:rsidRPr="00355D3E">
        <w:rPr>
          <w:sz w:val="16"/>
          <w:highlight w:val="yellow"/>
        </w:rPr>
        <w:t>T</w:t>
      </w:r>
      <w:r w:rsidRPr="000A722F">
        <w:rPr>
          <w:sz w:val="16"/>
        </w:rPr>
        <w:t xml:space="preserve">he ecology of the viruses in deforested areas is different. As forests are cut down, numerous new boundaries, or edges, are created between deforested areas and forest. A mosquito called </w:t>
      </w:r>
      <w:proofErr w:type="spellStart"/>
      <w:r w:rsidRPr="000A722F">
        <w:rPr>
          <w:sz w:val="16"/>
        </w:rPr>
        <w:t>Aedes</w:t>
      </w:r>
      <w:proofErr w:type="spellEnd"/>
      <w:r w:rsidRPr="000A722F">
        <w:rPr>
          <w:sz w:val="16"/>
        </w:rPr>
        <w:t xml:space="preserve"> </w:t>
      </w:r>
      <w:proofErr w:type="spellStart"/>
      <w:r w:rsidRPr="000A722F">
        <w:rPr>
          <w:sz w:val="16"/>
        </w:rPr>
        <w:t>africanus</w:t>
      </w:r>
      <w:proofErr w:type="spellEnd"/>
      <w:r w:rsidRPr="000A722F">
        <w:rPr>
          <w:sz w:val="16"/>
        </w:rPr>
        <w:t xml:space="preserve">, a host of the yellow fever and </w:t>
      </w:r>
      <w:proofErr w:type="spellStart"/>
      <w:r w:rsidRPr="000A722F">
        <w:rPr>
          <w:sz w:val="16"/>
        </w:rPr>
        <w:t>Chikungaya</w:t>
      </w:r>
      <w:proofErr w:type="spellEnd"/>
      <w:r w:rsidRPr="000A722F">
        <w:rPr>
          <w:sz w:val="16"/>
        </w:rPr>
        <w:t xml:space="preserve"> viruses, often lives in this edge habitat and bites people working or living nearby. Other primates, which are also reservoirs for the pathogens, gather in the borders of these different ecosystems, providing an ongoing source of virus for the insects.</w:t>
      </w:r>
      <w:r w:rsidR="000A722F" w:rsidRPr="000A722F">
        <w:rPr>
          <w:sz w:val="16"/>
        </w:rPr>
        <w:t xml:space="preserve"> </w:t>
      </w:r>
      <w:r w:rsidRPr="000A722F">
        <w:rPr>
          <w:rStyle w:val="StyleUnderline"/>
        </w:rPr>
        <w:t>Insects are not the only way that deforestation can exacerbate infectious diseases. For some unknown reason, the species of snails that can better adapt to warm open areas that occur after a forest is cut down are better hosts for parasites called flatworms, some of which cause schistosomiasis, a disease which damages human organs.</w:t>
      </w:r>
      <w:r w:rsidR="000A722F">
        <w:rPr>
          <w:rStyle w:val="StyleUnderline"/>
        </w:rPr>
        <w:t xml:space="preserve"> </w:t>
      </w:r>
      <w:r w:rsidRPr="000A722F">
        <w:rPr>
          <w:sz w:val="16"/>
        </w:rPr>
        <w:t xml:space="preserve">Scientists are concerned that </w:t>
      </w:r>
      <w:r w:rsidRPr="00355D3E">
        <w:rPr>
          <w:rStyle w:val="Emphasis"/>
          <w:highlight w:val="yellow"/>
        </w:rPr>
        <w:t>these outbreaks exacerbated by human alteration of landscapes could cause the next pandemic</w:t>
      </w:r>
      <w:r w:rsidRPr="00355D3E">
        <w:rPr>
          <w:sz w:val="16"/>
          <w:highlight w:val="yellow"/>
        </w:rPr>
        <w:t xml:space="preserve">. </w:t>
      </w:r>
      <w:r w:rsidRPr="00355D3E">
        <w:rPr>
          <w:rStyle w:val="StyleUnderline"/>
          <w:highlight w:val="yellow"/>
        </w:rPr>
        <w:t>The Roman Empire once stretched from Scotland to Africa</w:t>
      </w:r>
      <w:r w:rsidRPr="000A722F">
        <w:rPr>
          <w:rStyle w:val="StyleUnderline"/>
        </w:rPr>
        <w:t xml:space="preserve"> and lasted for more than 400 years. No one knows exactly why </w:t>
      </w:r>
      <w:r w:rsidRPr="00355D3E">
        <w:rPr>
          <w:rStyle w:val="StyleUnderline"/>
          <w:highlight w:val="yellow"/>
        </w:rPr>
        <w:t>the empire collapsed</w:t>
      </w:r>
      <w:r w:rsidRPr="000A722F">
        <w:rPr>
          <w:rStyle w:val="StyleUnderline"/>
        </w:rPr>
        <w:t>, but one contributing factor may have been malaria. A mass grave of babies from that era, excavated in the 1990s, found, through DNA analysis, that many of them had died from malaria,</w:t>
      </w:r>
      <w:r w:rsidRPr="000A722F">
        <w:rPr>
          <w:sz w:val="16"/>
        </w:rPr>
        <w:t xml:space="preserve"> according to a study published in 2001 in the journal Ancient Biomolecules. </w:t>
      </w:r>
      <w:r w:rsidRPr="000A722F">
        <w:rPr>
          <w:rStyle w:val="StyleUnderline"/>
        </w:rPr>
        <w:t xml:space="preserve">Some researchers speculate that the </w:t>
      </w:r>
      <w:r w:rsidRPr="00355D3E">
        <w:rPr>
          <w:rStyle w:val="StyleUnderline"/>
          <w:highlight w:val="yellow"/>
        </w:rPr>
        <w:t>malaria outbreak may have been exacerbated by deforestation in Rome</w:t>
      </w:r>
      <w:r w:rsidRPr="000A722F">
        <w:rPr>
          <w:rStyle w:val="StyleUnderline"/>
        </w:rPr>
        <w:t>’s surrounding Tiber River Valley to supply timber to the growing city.</w:t>
      </w:r>
      <w:r w:rsidR="000A722F" w:rsidRPr="000A722F">
        <w:rPr>
          <w:sz w:val="16"/>
        </w:rPr>
        <w:t xml:space="preserve"> </w:t>
      </w:r>
      <w:r w:rsidRPr="00355D3E">
        <w:rPr>
          <w:rStyle w:val="Emphasis"/>
          <w:highlight w:val="yellow"/>
        </w:rPr>
        <w:t>Once a disease has left a forested region, it can travel in human beings, crossing the world in a matter of hours by airplane before the person even shows symptoms</w:t>
      </w:r>
      <w:r w:rsidRPr="000A722F">
        <w:rPr>
          <w:sz w:val="16"/>
        </w:rPr>
        <w:t xml:space="preserve">. How well it does in its new homes depends on several factors. Once Zika traveled to Brazil from Africa, for example, it flourished because </w:t>
      </w:r>
      <w:proofErr w:type="spellStart"/>
      <w:r w:rsidRPr="000A722F">
        <w:rPr>
          <w:sz w:val="16"/>
        </w:rPr>
        <w:t>Aedes</w:t>
      </w:r>
      <w:proofErr w:type="spellEnd"/>
      <w:r w:rsidRPr="000A722F">
        <w:rPr>
          <w:sz w:val="16"/>
        </w:rPr>
        <w:t xml:space="preserve"> </w:t>
      </w:r>
      <w:proofErr w:type="spellStart"/>
      <w:r w:rsidRPr="000A722F">
        <w:rPr>
          <w:sz w:val="16"/>
        </w:rPr>
        <w:t>aegypti</w:t>
      </w:r>
      <w:proofErr w:type="spellEnd"/>
      <w:r w:rsidRPr="000A722F">
        <w:rPr>
          <w:sz w:val="16"/>
        </w:rPr>
        <w:t xml:space="preserve"> mosquitoes hang out around people and love to lay their eggs in small containers of water. Many people in Brazil's large slums store water in buckets, and standing water also collects in tarps, old tires, and trash.</w:t>
      </w:r>
      <w:r w:rsidR="000A722F" w:rsidRPr="000A722F">
        <w:rPr>
          <w:sz w:val="16"/>
        </w:rPr>
        <w:t xml:space="preserve"> </w:t>
      </w:r>
      <w:r w:rsidRPr="000A722F">
        <w:rPr>
          <w:sz w:val="16"/>
        </w:rPr>
        <w:t xml:space="preserve">A key question about the Zika virus is whether it will enter the primate populations in South America, which means it might become a permanent resident and an ongoing source of infection. "Is it going to set up shop there?" asks </w:t>
      </w:r>
      <w:proofErr w:type="spellStart"/>
      <w:r w:rsidRPr="000A722F">
        <w:rPr>
          <w:sz w:val="16"/>
        </w:rPr>
        <w:t>Vittor</w:t>
      </w:r>
      <w:proofErr w:type="spellEnd"/>
      <w:r w:rsidRPr="000A722F">
        <w:rPr>
          <w:sz w:val="16"/>
        </w:rPr>
        <w:t>. "We don't know."</w:t>
      </w:r>
      <w:r w:rsidR="000A722F" w:rsidRPr="000A722F">
        <w:rPr>
          <w:sz w:val="16"/>
        </w:rPr>
        <w:t xml:space="preserve"> </w:t>
      </w:r>
      <w:r w:rsidRPr="000A722F">
        <w:rPr>
          <w:rStyle w:val="StyleUnderline"/>
        </w:rPr>
        <w:t xml:space="preserve">Mosquitoes aren't the only creatures that bring fever out of the forest. Angolan free-tailed bats were believed to harbor the Ebola virus that broke out and killed more than 11,000 people last year. And AIDS, which has killed more than 25 million people worldwide, came from people eating bush meat, likely chimpanzees. </w:t>
      </w:r>
    </w:p>
    <w:p w:rsidR="000A722F" w:rsidRDefault="000A722F" w:rsidP="000A722F">
      <w:pPr>
        <w:pStyle w:val="Heading4"/>
      </w:pPr>
      <w:r w:rsidRPr="000A722F">
        <w:rPr>
          <w:u w:val="single"/>
        </w:rPr>
        <w:t>Long range transportation</w:t>
      </w:r>
      <w:r w:rsidRPr="000A722F">
        <w:t xml:space="preserve"> means </w:t>
      </w:r>
      <w:r>
        <w:t>a p</w:t>
      </w:r>
      <w:r w:rsidR="004F7382">
        <w:t xml:space="preserve">andemic causes extinction and </w:t>
      </w:r>
      <w:r w:rsidR="004F7382" w:rsidRPr="004F7382">
        <w:rPr>
          <w:u w:val="single"/>
        </w:rPr>
        <w:t>no burn-out</w:t>
      </w:r>
      <w:r w:rsidR="004F7382">
        <w:t xml:space="preserve">—models. </w:t>
      </w:r>
    </w:p>
    <w:p w:rsidR="000A722F" w:rsidRDefault="000A722F" w:rsidP="000A722F">
      <w:r w:rsidRPr="000A722F">
        <w:rPr>
          <w:rStyle w:val="Style13ptBold"/>
        </w:rPr>
        <w:t>Bar-Yam 16</w:t>
      </w:r>
      <w:r>
        <w:t>. (</w:t>
      </w:r>
      <w:proofErr w:type="spellStart"/>
      <w:r>
        <w:t>Yaneer</w:t>
      </w:r>
      <w:proofErr w:type="spellEnd"/>
      <w:r>
        <w:t xml:space="preserve"> Bay-Yam, Complex systems scientist studying social and economic systems, president of the New England Complex Systems Institute. Transition to Extinction: Pandemics in a connected world. July 3, 2016. </w:t>
      </w:r>
      <w:hyperlink r:id="rId11" w:history="1">
        <w:r w:rsidRPr="00DF042F">
          <w:rPr>
            <w:rStyle w:val="Hyperlink"/>
          </w:rPr>
          <w:t>http://necsi.edu/research/social/pandemics/transition</w:t>
        </w:r>
      </w:hyperlink>
      <w:r>
        <w:t>)</w:t>
      </w:r>
    </w:p>
    <w:p w:rsidR="000A722F" w:rsidRPr="000A722F" w:rsidRDefault="000A722F" w:rsidP="000A722F"/>
    <w:p w:rsidR="000A722F" w:rsidRDefault="000A722F" w:rsidP="000A722F">
      <w:pPr>
        <w:rPr>
          <w:rStyle w:val="StyleUnderline"/>
        </w:rPr>
      </w:pPr>
      <w:r w:rsidRPr="004F7382">
        <w:rPr>
          <w:sz w:val="16"/>
        </w:rPr>
        <w:t xml:space="preserve">The video (Figure 1) shows a simple model of hosts and pathogens we have used to study evolutionary dynamics. In the animation, the green are hosts and red are pathogens. </w:t>
      </w:r>
      <w:r w:rsidRPr="00355D3E">
        <w:rPr>
          <w:rStyle w:val="StyleUnderline"/>
          <w:highlight w:val="yellow"/>
        </w:rPr>
        <w:t>As pathogens infect hosts, they spread across the system</w:t>
      </w:r>
      <w:r w:rsidRPr="004F7382">
        <w:rPr>
          <w:rStyle w:val="StyleUnderline"/>
        </w:rPr>
        <w:t>. If you look closely, you will see that the red changes tint from time to time — that is the natural mutation of pathogens to become more or less aggressive.</w:t>
      </w:r>
      <w:r w:rsidR="004F7382">
        <w:rPr>
          <w:rStyle w:val="StyleUnderline"/>
        </w:rPr>
        <w:t xml:space="preserve"> </w:t>
      </w:r>
      <w:r w:rsidRPr="004F7382">
        <w:rPr>
          <w:rStyle w:val="StyleUnderline"/>
        </w:rPr>
        <w:t xml:space="preserve">Watch as one of the more aggressive—brighter red — strains rapidly </w:t>
      </w:r>
      <w:proofErr w:type="gramStart"/>
      <w:r w:rsidRPr="004F7382">
        <w:rPr>
          <w:rStyle w:val="StyleUnderline"/>
        </w:rPr>
        <w:t>expands</w:t>
      </w:r>
      <w:proofErr w:type="gramEnd"/>
      <w:r w:rsidRPr="004F7382">
        <w:rPr>
          <w:rStyle w:val="StyleUnderline"/>
        </w:rPr>
        <w:t xml:space="preserve">. </w:t>
      </w:r>
      <w:r w:rsidRPr="00355D3E">
        <w:rPr>
          <w:rStyle w:val="StyleUnderline"/>
          <w:highlight w:val="yellow"/>
        </w:rPr>
        <w:t xml:space="preserve">After a </w:t>
      </w:r>
      <w:proofErr w:type="gramStart"/>
      <w:r w:rsidRPr="00355D3E">
        <w:rPr>
          <w:rStyle w:val="StyleUnderline"/>
          <w:highlight w:val="yellow"/>
        </w:rPr>
        <w:t>time</w:t>
      </w:r>
      <w:proofErr w:type="gramEnd"/>
      <w:r w:rsidRPr="00355D3E">
        <w:rPr>
          <w:rStyle w:val="StyleUnderline"/>
          <w:highlight w:val="yellow"/>
        </w:rPr>
        <w:t xml:space="preserve"> it goes extinct leaving a black region. Why does it go extinct? The answer is that it spreads so rapidly that it kills the hosts around it</w:t>
      </w:r>
      <w:r w:rsidRPr="004F7382">
        <w:rPr>
          <w:rStyle w:val="StyleUnderline"/>
        </w:rPr>
        <w:t>. Without new hosts to infect it then dies out itself.</w:t>
      </w:r>
      <w:r w:rsidRPr="004F7382">
        <w:rPr>
          <w:sz w:val="16"/>
        </w:rPr>
        <w:t xml:space="preserve"> That the rapidly spreading pathogens die out has important implications for evolutionary research which we have talked about elsewhere [1–7].</w:t>
      </w:r>
      <w:r w:rsidR="004F7382" w:rsidRPr="004F7382">
        <w:rPr>
          <w:sz w:val="16"/>
        </w:rPr>
        <w:t xml:space="preserve"> </w:t>
      </w:r>
      <w:r w:rsidRPr="004F7382">
        <w:rPr>
          <w:sz w:val="16"/>
        </w:rPr>
        <w:t xml:space="preserve">In the research I want to discuss here, </w:t>
      </w:r>
      <w:r w:rsidRPr="00355D3E">
        <w:rPr>
          <w:rStyle w:val="StyleUnderline"/>
          <w:highlight w:val="yellow"/>
        </w:rPr>
        <w:t xml:space="preserve">what we were interested in is the effect of </w:t>
      </w:r>
      <w:r w:rsidRPr="00355D3E">
        <w:rPr>
          <w:rStyle w:val="Emphasis"/>
          <w:highlight w:val="yellow"/>
        </w:rPr>
        <w:t>adding long range transportation</w:t>
      </w:r>
      <w:r w:rsidRPr="004F7382">
        <w:rPr>
          <w:sz w:val="16"/>
        </w:rPr>
        <w:t xml:space="preserve"> [8]. </w:t>
      </w:r>
      <w:r w:rsidRPr="004F7382">
        <w:rPr>
          <w:rStyle w:val="StyleUnderline"/>
        </w:rPr>
        <w:t xml:space="preserve">This includes natural means of dispersal as well as unintentional dispersal by humans, like </w:t>
      </w:r>
      <w:r w:rsidRPr="00355D3E">
        <w:rPr>
          <w:rStyle w:val="StyleUnderline"/>
          <w:highlight w:val="yellow"/>
        </w:rPr>
        <w:t>adding airplane routes,</w:t>
      </w:r>
      <w:r w:rsidRPr="004F7382">
        <w:rPr>
          <w:rStyle w:val="StyleUnderline"/>
        </w:rPr>
        <w:t xml:space="preserve"> which is being done by real world airlines</w:t>
      </w:r>
      <w:r w:rsidRPr="004F7382">
        <w:rPr>
          <w:sz w:val="16"/>
        </w:rPr>
        <w:t xml:space="preserve"> (Figure 2).</w:t>
      </w:r>
      <w:r w:rsidR="004F7382" w:rsidRPr="004F7382">
        <w:rPr>
          <w:sz w:val="16"/>
        </w:rPr>
        <w:t xml:space="preserve"> </w:t>
      </w:r>
      <w:r w:rsidRPr="00355D3E">
        <w:rPr>
          <w:rStyle w:val="Emphasis"/>
          <w:highlight w:val="yellow"/>
        </w:rPr>
        <w:t>When we introduce long range transportation into the model, the success of more aggressive strains changes. They can use the long range transportation to find new hosts and escape local extinction</w:t>
      </w:r>
      <w:r w:rsidRPr="004F7382">
        <w:rPr>
          <w:sz w:val="16"/>
        </w:rPr>
        <w:t xml:space="preserve">. Figure 3 shows that </w:t>
      </w:r>
      <w:r w:rsidRPr="004F7382">
        <w:rPr>
          <w:rStyle w:val="StyleUnderline"/>
        </w:rPr>
        <w:t xml:space="preserve">the more transportation routes introduced into the model, the </w:t>
      </w:r>
      <w:proofErr w:type="gramStart"/>
      <w:r w:rsidRPr="004F7382">
        <w:rPr>
          <w:rStyle w:val="StyleUnderline"/>
        </w:rPr>
        <w:t>more higher</w:t>
      </w:r>
      <w:proofErr w:type="gramEnd"/>
      <w:r w:rsidRPr="004F7382">
        <w:rPr>
          <w:rStyle w:val="StyleUnderline"/>
        </w:rPr>
        <w:t xml:space="preserve"> aggressive pathogens are able to survive and spread</w:t>
      </w:r>
      <w:r w:rsidRPr="004F7382">
        <w:rPr>
          <w:sz w:val="16"/>
        </w:rPr>
        <w:t>.</w:t>
      </w:r>
      <w:r w:rsidR="004F7382" w:rsidRPr="004F7382">
        <w:rPr>
          <w:sz w:val="16"/>
        </w:rPr>
        <w:t xml:space="preserve"> </w:t>
      </w:r>
      <w:r w:rsidRPr="004F7382">
        <w:rPr>
          <w:rStyle w:val="StyleUnderline"/>
        </w:rPr>
        <w:t xml:space="preserve">As we add more long range transportation, there is a critical point at which </w:t>
      </w:r>
      <w:r w:rsidRPr="00355D3E">
        <w:rPr>
          <w:rStyle w:val="StyleUnderline"/>
          <w:highlight w:val="yellow"/>
        </w:rPr>
        <w:t>pathogens become so aggressive that the entire host population dies</w:t>
      </w:r>
      <w:r w:rsidRPr="004F7382">
        <w:rPr>
          <w:sz w:val="16"/>
        </w:rPr>
        <w:t xml:space="preserve">. The pathogens die at the same time, but that is not exactly a consolation to the hosts. </w:t>
      </w:r>
      <w:r w:rsidRPr="004F7382">
        <w:rPr>
          <w:rStyle w:val="StyleUnderline"/>
        </w:rPr>
        <w:t xml:space="preserve">We call this the phase </w:t>
      </w:r>
      <w:r w:rsidRPr="00355D3E">
        <w:rPr>
          <w:rStyle w:val="Emphasis"/>
          <w:highlight w:val="yellow"/>
        </w:rPr>
        <w:t>transition to extinction</w:t>
      </w:r>
      <w:r w:rsidRPr="004F7382">
        <w:rPr>
          <w:sz w:val="16"/>
        </w:rPr>
        <w:t xml:space="preserve"> (Figure 4). </w:t>
      </w:r>
      <w:r w:rsidRPr="004F7382">
        <w:rPr>
          <w:rStyle w:val="Emphasis"/>
        </w:rPr>
        <w:t xml:space="preserve">With increasing levels of global transportation, </w:t>
      </w:r>
      <w:r w:rsidRPr="00355D3E">
        <w:rPr>
          <w:rStyle w:val="Emphasis"/>
          <w:highlight w:val="yellow"/>
        </w:rPr>
        <w:t>human civilization may be approaching such a critical threshold.</w:t>
      </w:r>
      <w:r w:rsidR="004F7382" w:rsidRPr="0013168E">
        <w:rPr>
          <w:rStyle w:val="Emphasis"/>
        </w:rPr>
        <w:t xml:space="preserve"> </w:t>
      </w:r>
      <w:r w:rsidRPr="0013168E">
        <w:rPr>
          <w:sz w:val="16"/>
        </w:rPr>
        <w:t>In the paper we wrote in 2006 about the dangers of global transportation for pathogen evolution and pandemics [8], we mentioned the risk from Ebola. Ebola is a horrendous disease that was</w:t>
      </w:r>
      <w:r w:rsidRPr="004F7382">
        <w:rPr>
          <w:sz w:val="16"/>
        </w:rPr>
        <w:t xml:space="preserve">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004F7382" w:rsidRPr="004F7382">
        <w:rPr>
          <w:sz w:val="16"/>
        </w:rPr>
        <w:t xml:space="preserve"> </w:t>
      </w:r>
      <w:r w:rsidRPr="004F7382">
        <w:rPr>
          <w:rStyle w:val="StyleUnderline"/>
        </w:rPr>
        <w:t>The traditional approach to public health uses historical evidence analyzed statistically to assess the potential impacts of a disease</w:t>
      </w:r>
      <w:r w:rsidRPr="004F7382">
        <w:rPr>
          <w:sz w:val="16"/>
        </w:rPr>
        <w:t xml:space="preserve">. As a result, many were surprised by the spread of Ebola through West Africa in 2014. </w:t>
      </w:r>
      <w:r w:rsidRPr="004F7382">
        <w:rPr>
          <w:rStyle w:val="StyleUnderline"/>
        </w:rPr>
        <w:t>As the connectivity of the world increases, past experience is not a good guide to future events.</w:t>
      </w:r>
      <w:r w:rsidR="004F7382" w:rsidRPr="004F7382">
        <w:rPr>
          <w:sz w:val="16"/>
        </w:rPr>
        <w:t xml:space="preserve"> </w:t>
      </w:r>
      <w:r w:rsidRPr="004F7382">
        <w:rPr>
          <w:rStyle w:val="Emphasis"/>
        </w:rPr>
        <w:t xml:space="preserve">A key point about </w:t>
      </w:r>
      <w:r w:rsidRPr="00355D3E">
        <w:rPr>
          <w:rStyle w:val="Emphasis"/>
          <w:highlight w:val="yellow"/>
        </w:rPr>
        <w:t>the phase transition to extinction is</w:t>
      </w:r>
      <w:r w:rsidRPr="004F7382">
        <w:rPr>
          <w:rStyle w:val="Emphasis"/>
        </w:rPr>
        <w:t xml:space="preserve"> its </w:t>
      </w:r>
      <w:r w:rsidRPr="00355D3E">
        <w:rPr>
          <w:rStyle w:val="Emphasis"/>
          <w:highlight w:val="yellow"/>
        </w:rPr>
        <w:t>sudden</w:t>
      </w:r>
      <w:r w:rsidRPr="004F7382">
        <w:rPr>
          <w:rStyle w:val="Emphasis"/>
        </w:rPr>
        <w:t xml:space="preserve">ness. Even a system that seems stable, can be destabilized by a few more long-range connections, and </w:t>
      </w:r>
      <w:r w:rsidRPr="00355D3E">
        <w:rPr>
          <w:rStyle w:val="Emphasis"/>
          <w:highlight w:val="yellow"/>
        </w:rPr>
        <w:t>connectivity is continuing to increase</w:t>
      </w:r>
      <w:r w:rsidRPr="004F7382">
        <w:rPr>
          <w:sz w:val="16"/>
        </w:rPr>
        <w:t>.</w:t>
      </w:r>
      <w:r w:rsidR="004F7382" w:rsidRPr="004F7382">
        <w:rPr>
          <w:sz w:val="16"/>
        </w:rPr>
        <w:t xml:space="preserve"> </w:t>
      </w:r>
      <w:r w:rsidRPr="004F7382">
        <w:rPr>
          <w:sz w:val="16"/>
        </w:rPr>
        <w:t>So how close are we to the tipping point? We don’t know but it would be good to find out before it happens.</w:t>
      </w:r>
      <w:r w:rsidR="004F7382" w:rsidRPr="004F7382">
        <w:rPr>
          <w:sz w:val="16"/>
        </w:rPr>
        <w:t xml:space="preserve"> </w:t>
      </w:r>
      <w:r w:rsidRPr="004F7382">
        <w:rPr>
          <w:sz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004F7382" w:rsidRPr="004F7382">
        <w:rPr>
          <w:sz w:val="16"/>
        </w:rPr>
        <w:t xml:space="preserve"> </w:t>
      </w:r>
      <w:r w:rsidRPr="004F7382">
        <w:rPr>
          <w:sz w:val="16"/>
        </w:rPr>
        <w:t>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w:t>
      </w:r>
      <w:r w:rsidR="004F7382" w:rsidRPr="004F7382">
        <w:rPr>
          <w:sz w:val="16"/>
        </w:rPr>
        <w:t xml:space="preserve"> </w:t>
      </w:r>
      <w:r w:rsidRPr="004F7382">
        <w:rPr>
          <w:sz w:val="16"/>
        </w:rPr>
        <w:t xml:space="preserve">Are people in western countries safe because of higher quality health systems? </w:t>
      </w:r>
      <w:r w:rsidRPr="004F7382">
        <w:rPr>
          <w:rStyle w:val="StyleUnderline"/>
        </w:rPr>
        <w:t>Countries like the U.S. have highly skewed networks of social interactions with some very highly connected individuals that can be “</w:t>
      </w:r>
      <w:proofErr w:type="spellStart"/>
      <w:r w:rsidRPr="004F7382">
        <w:rPr>
          <w:rStyle w:val="StyleUnderline"/>
        </w:rPr>
        <w:t>superspreaders</w:t>
      </w:r>
      <w:proofErr w:type="spellEnd"/>
      <w:r w:rsidRPr="004F7382">
        <w:rPr>
          <w:rStyle w:val="StyleUnderline"/>
        </w:rPr>
        <w:t>.” The chances of such an individual becoming infected may be low but events like a mass outbreak pose a much greater risk if they do happen.</w:t>
      </w:r>
      <w:r w:rsidRPr="004F7382">
        <w:rPr>
          <w:sz w:val="16"/>
        </w:rPr>
        <w:t xml:space="preserve"> </w:t>
      </w:r>
      <w:r w:rsidRPr="004F7382">
        <w:rPr>
          <w:rStyle w:val="Emphasis"/>
        </w:rPr>
        <w:t xml:space="preserve">If </w:t>
      </w:r>
      <w:r w:rsidRPr="00355D3E">
        <w:rPr>
          <w:rStyle w:val="Emphasis"/>
          <w:highlight w:val="yellow"/>
        </w:rPr>
        <w:t>a sick food service worker in an airport infects 100 passengers, or a contagion event happens in mass transportation, an outbreak could</w:t>
      </w:r>
      <w:r w:rsidRPr="004F7382">
        <w:rPr>
          <w:rStyle w:val="Emphasis"/>
        </w:rPr>
        <w:t xml:space="preserve"> very well p</w:t>
      </w:r>
      <w:r w:rsidRPr="00355D3E">
        <w:rPr>
          <w:rStyle w:val="Emphasis"/>
          <w:highlight w:val="yellow"/>
        </w:rPr>
        <w:t>rove unstoppable.</w:t>
      </w:r>
      <w:r w:rsidR="004F7382">
        <w:rPr>
          <w:rStyle w:val="Emphasis"/>
        </w:rPr>
        <w:t xml:space="preserve"> </w:t>
      </w:r>
      <w:r w:rsidRPr="004F7382">
        <w:rPr>
          <w:sz w:val="16"/>
        </w:rPr>
        <w:t xml:space="preserve">Watch this mock video of a pathogen spreading globally through land and air transportation. </w:t>
      </w:r>
      <w:r w:rsidRPr="004F7382">
        <w:rPr>
          <w:rStyle w:val="StyleUnderline"/>
        </w:rPr>
        <w:t>Long range transportation will continue to pose a threat of pandemic if its impacts cannot be contained.</w:t>
      </w:r>
    </w:p>
    <w:p w:rsidR="00597CD8" w:rsidRDefault="00597CD8" w:rsidP="00597CD8">
      <w:pPr>
        <w:pStyle w:val="Heading3"/>
      </w:pPr>
      <w:r>
        <w:t>Disease XTN</w:t>
      </w:r>
    </w:p>
    <w:p w:rsidR="00597CD8" w:rsidRDefault="00597CD8" w:rsidP="00597CD8">
      <w:pPr>
        <w:pStyle w:val="Heading4"/>
      </w:pPr>
      <w:r>
        <w:t>Studies confirm next g</w:t>
      </w:r>
      <w:r w:rsidR="00191E44">
        <w:t xml:space="preserve">lobal pandemic will be zoonotic: </w:t>
      </w:r>
      <w:r w:rsidR="00191E44" w:rsidRPr="00191E44">
        <w:rPr>
          <w:u w:val="single"/>
        </w:rPr>
        <w:t>defo is driving spread</w:t>
      </w:r>
      <w:r w:rsidR="00191E44">
        <w:t xml:space="preserve"> and all the conditions are set for </w:t>
      </w:r>
      <w:r w:rsidR="00191E44" w:rsidRPr="00191E44">
        <w:rPr>
          <w:u w:val="single"/>
        </w:rPr>
        <w:t>rapid transmission</w:t>
      </w:r>
      <w:r w:rsidR="00191E44">
        <w:t xml:space="preserve"> before burn-out. </w:t>
      </w:r>
    </w:p>
    <w:p w:rsidR="00191E44" w:rsidRDefault="00191E44" w:rsidP="00191E44">
      <w:proofErr w:type="spellStart"/>
      <w:r w:rsidRPr="00191E44">
        <w:rPr>
          <w:rStyle w:val="Style13ptBold"/>
        </w:rPr>
        <w:t>Quammen</w:t>
      </w:r>
      <w:proofErr w:type="spellEnd"/>
      <w:r w:rsidRPr="00191E44">
        <w:rPr>
          <w:rStyle w:val="Style13ptBold"/>
        </w:rPr>
        <w:t xml:space="preserve"> 12</w:t>
      </w:r>
      <w:r>
        <w:t xml:space="preserve">. (David </w:t>
      </w:r>
      <w:proofErr w:type="spellStart"/>
      <w:r>
        <w:t>Quammen</w:t>
      </w:r>
      <w:proofErr w:type="spellEnd"/>
      <w:r>
        <w:t xml:space="preserve"> is the award-winning author of a dozen books, including the newly released Spillover: Animal Infections and the Next Human Pandemic. A three-time winner of the National Magazine Award and a recipient of an Academy Award in Literature from the American Academy of Arts and Letters, </w:t>
      </w:r>
      <w:proofErr w:type="spellStart"/>
      <w:r>
        <w:t>Quammen</w:t>
      </w:r>
      <w:proofErr w:type="spellEnd"/>
      <w:r>
        <w:t xml:space="preserve"> has published hundreds of articles in magazines such as Outside, Esquire, Rolling Stone, The Atlantic, and Harper’s. The Next Pandemic: Why It Will Come from Wildlife. October 4. 2012. </w:t>
      </w:r>
      <w:hyperlink r:id="rId12" w:history="1">
        <w:r w:rsidRPr="00DF042F">
          <w:rPr>
            <w:rStyle w:val="Hyperlink"/>
          </w:rPr>
          <w:t>http://e360.yale.edu/feature/quammen_the_next_pandemic_will_come_from_wildlife/2579/</w:t>
        </w:r>
      </w:hyperlink>
      <w:r>
        <w:t>)</w:t>
      </w:r>
    </w:p>
    <w:p w:rsidR="00191E44" w:rsidRPr="00191E44" w:rsidRDefault="00191E44" w:rsidP="00191E44"/>
    <w:p w:rsidR="00597CD8" w:rsidRDefault="00597CD8" w:rsidP="00597CD8">
      <w:pPr>
        <w:rPr>
          <w:rStyle w:val="Emphasis"/>
        </w:rPr>
      </w:pPr>
      <w:r w:rsidRPr="00191E44">
        <w:rPr>
          <w:sz w:val="16"/>
        </w:rPr>
        <w:t>Emerging diseases are in the news again. Scary viruses are making themselves noticed and felt. There’s been a lot of that during the past several months — West Nile fever kills 17 people in the Dallas area, three tourists succumb to hantavirus after visiting Yosemite National Park, an Ebola outbreak in the Democratic Republic of the Congo claims 33 lives. A separate Ebola outbreak, across the border in Uganda, registers a death toll of 17. A peculiar new coronavirus, related to SARS, proves fatal for a Saudi man and puts a Qatari into critical condition, while disease scientists all over the world wonder: Is this one — or is that one — going to turn into the Next Big One?</w:t>
      </w:r>
      <w:r w:rsidR="00191E44" w:rsidRPr="00191E44">
        <w:rPr>
          <w:sz w:val="16"/>
        </w:rPr>
        <w:t xml:space="preserve"> </w:t>
      </w:r>
      <w:r w:rsidRPr="00191E44">
        <w:rPr>
          <w:rStyle w:val="StyleUnderline"/>
        </w:rPr>
        <w:t>By the Next Big One, I mean a murderous pandemic that sweeps around the planet, killing millions of people</w:t>
      </w:r>
      <w:r w:rsidRPr="00191E44">
        <w:rPr>
          <w:sz w:val="16"/>
        </w:rPr>
        <w:t>, as the so-called “Spanish” influenza did in 1918-19, as AIDS has been doing in slower motion, and as SARS might have done in 2003 if it hadn’t been stopped by fast science, rigorous</w:t>
      </w:r>
      <w:r w:rsidR="00191E44" w:rsidRPr="00191E44">
        <w:rPr>
          <w:sz w:val="16"/>
        </w:rPr>
        <w:t xml:space="preserve"> </w:t>
      </w:r>
      <w:r w:rsidRPr="00191E44">
        <w:rPr>
          <w:sz w:val="16"/>
        </w:rPr>
        <w:t xml:space="preserve">Avian bird flu test measures of public health, and luck. </w:t>
      </w:r>
      <w:r w:rsidRPr="00191E44">
        <w:rPr>
          <w:rStyle w:val="StyleUnderline"/>
        </w:rPr>
        <w:t xml:space="preserve">Experts I’ve interviewed over the past six years generally agree that </w:t>
      </w:r>
      <w:r w:rsidRPr="00191E44">
        <w:rPr>
          <w:rStyle w:val="Emphasis"/>
        </w:rPr>
        <w:t>such a Next Big One is not only possible but probable</w:t>
      </w:r>
      <w:r w:rsidRPr="00191E44">
        <w:rPr>
          <w:sz w:val="16"/>
        </w:rPr>
        <w:t xml:space="preserve">. </w:t>
      </w:r>
      <w:r w:rsidRPr="00191E44">
        <w:rPr>
          <w:rStyle w:val="StyleUnderline"/>
        </w:rPr>
        <w:t>They agree that it will almost certainly be a zoonotic disease — one that emerges from wildlife — and that the causal agent will most likely be a virus.</w:t>
      </w:r>
      <w:r w:rsidRPr="00191E44">
        <w:rPr>
          <w:sz w:val="16"/>
        </w:rPr>
        <w:t xml:space="preserve"> They agree that </w:t>
      </w:r>
      <w:r w:rsidRPr="00191E44">
        <w:rPr>
          <w:rStyle w:val="StyleUnderline"/>
        </w:rPr>
        <w:t xml:space="preserve">sheer human abundance, density, and interconnectedness make us highly vulnerable. Our population now stands above seven billion, after all, a vast multitude of potential victims, many of us </w:t>
      </w:r>
      <w:r w:rsidRPr="00191E44">
        <w:rPr>
          <w:rStyle w:val="Emphasis"/>
        </w:rPr>
        <w:t>living at close quarters in big cities</w:t>
      </w:r>
      <w:r w:rsidRPr="00191E44">
        <w:rPr>
          <w:rStyle w:val="StyleUnderline"/>
        </w:rPr>
        <w:t xml:space="preserve">, </w:t>
      </w:r>
      <w:r w:rsidRPr="00191E44">
        <w:rPr>
          <w:rStyle w:val="Emphasis"/>
        </w:rPr>
        <w:t>traveling quickly and often from place to place</w:t>
      </w:r>
      <w:r w:rsidRPr="00191E44">
        <w:rPr>
          <w:rStyle w:val="StyleUnderline"/>
        </w:rPr>
        <w:t xml:space="preserve">, </w:t>
      </w:r>
      <w:r w:rsidRPr="00191E44">
        <w:rPr>
          <w:rStyle w:val="Emphasis"/>
        </w:rPr>
        <w:t xml:space="preserve">sharing infections </w:t>
      </w:r>
      <w:r w:rsidRPr="00191E44">
        <w:rPr>
          <w:rStyle w:val="StyleUnderline"/>
        </w:rPr>
        <w:t xml:space="preserve">with one another; and there are dangerous new viruses lately emerging against which </w:t>
      </w:r>
      <w:r w:rsidRPr="00191E44">
        <w:rPr>
          <w:rStyle w:val="Emphasis"/>
        </w:rPr>
        <w:t>we haven’t been immunized</w:t>
      </w:r>
      <w:r w:rsidRPr="00191E44">
        <w:rPr>
          <w:sz w:val="16"/>
        </w:rPr>
        <w:t>. Another major pandemic seems as logically inevitable as the prospect that a very dry, very thick forest will eventually burn.</w:t>
      </w:r>
      <w:r w:rsidR="00191E44" w:rsidRPr="00191E44">
        <w:rPr>
          <w:sz w:val="16"/>
        </w:rPr>
        <w:t xml:space="preserve"> </w:t>
      </w:r>
      <w:r w:rsidRPr="00191E44">
        <w:rPr>
          <w:sz w:val="16"/>
        </w:rPr>
        <w:t>That raises serious issues in the realm of health policy, preparedness, and medical response. It also suggests a few urgent questions on the scientific side — we might even say, the conservation side — of the discussion. Those questions, in simplest form, are: Where? How? and Why? Addressing them is crucial to understanding the dynamics of emerging diseases, and understanding is crucial to preparedness and response.</w:t>
      </w:r>
      <w:r w:rsidR="00191E44" w:rsidRPr="00191E44">
        <w:rPr>
          <w:sz w:val="16"/>
        </w:rPr>
        <w:t xml:space="preserve"> </w:t>
      </w:r>
      <w:r w:rsidRPr="00191E44">
        <w:rPr>
          <w:sz w:val="16"/>
        </w:rPr>
        <w:t xml:space="preserve">First question: </w:t>
      </w:r>
      <w:r w:rsidRPr="00191E44">
        <w:rPr>
          <w:rStyle w:val="StyleUnderline"/>
        </w:rPr>
        <w:t>From where will the Next Big One emerge? Answer, as I’ve noted: Most likely from wildlife. It will be a zoonosis — an animal infection that spills over into humans.</w:t>
      </w:r>
      <w:r w:rsidR="00191E44" w:rsidRPr="00191E44">
        <w:rPr>
          <w:sz w:val="16"/>
        </w:rPr>
        <w:t xml:space="preserve"> </w:t>
      </w:r>
      <w:r w:rsidRPr="00191E44">
        <w:rPr>
          <w:sz w:val="16"/>
        </w:rPr>
        <w:t xml:space="preserve">Everything comes from somewhere. New human diseases don’t arrive from Mars. Notwithstanding the vivid anxieties of The Andromeda Strain (1969) and other such fictions, lethal microbes don’t arrive on contaminated satellites returning from deep space. (Or anyway, knock wood, they haven’t so far.) </w:t>
      </w:r>
      <w:r w:rsidRPr="00191E44">
        <w:rPr>
          <w:rStyle w:val="StyleUnderline"/>
        </w:rPr>
        <w:t>They emerge from nonhuman animals, earthly ones, and spill over into human populations, catching hold, replicating, sometimes adapting and prospering, then passing onward from human to human.</w:t>
      </w:r>
      <w:r w:rsidR="00191E44">
        <w:rPr>
          <w:rStyle w:val="StyleUnderline"/>
        </w:rPr>
        <w:t xml:space="preserve"> </w:t>
      </w:r>
      <w:r w:rsidRPr="00191E44">
        <w:rPr>
          <w:sz w:val="16"/>
        </w:rPr>
        <w:t xml:space="preserve">According to one study, </w:t>
      </w:r>
      <w:r w:rsidRPr="00191E44">
        <w:rPr>
          <w:rStyle w:val="StyleUnderline"/>
        </w:rPr>
        <w:t>58 percent of all pathogen species infecting humans are zoonotic. Another study found that 72 percent of all recently emerged zoonotic pathogens have come from wildlife</w:t>
      </w:r>
      <w:r w:rsidRPr="00191E44">
        <w:rPr>
          <w:sz w:val="16"/>
        </w:rPr>
        <w:t xml:space="preserve">. That list includes everything from Ebola and Marburg and the HIVs and the influenzas to West Nile virus, </w:t>
      </w:r>
      <w:proofErr w:type="spellStart"/>
      <w:r w:rsidRPr="00191E44">
        <w:rPr>
          <w:sz w:val="16"/>
        </w:rPr>
        <w:t>monkeypox</w:t>
      </w:r>
      <w:proofErr w:type="spellEnd"/>
      <w:r w:rsidRPr="00191E44">
        <w:rPr>
          <w:sz w:val="16"/>
        </w:rPr>
        <w:t>, and the SARS bug.</w:t>
      </w:r>
      <w:r w:rsidR="00191E44" w:rsidRPr="00191E44">
        <w:rPr>
          <w:sz w:val="16"/>
        </w:rPr>
        <w:t xml:space="preserve"> </w:t>
      </w:r>
      <w:r w:rsidRPr="00191E44">
        <w:rPr>
          <w:sz w:val="16"/>
        </w:rPr>
        <w:t xml:space="preserve">In Malaysia, a virus called </w:t>
      </w:r>
      <w:proofErr w:type="spellStart"/>
      <w:r w:rsidRPr="00191E44">
        <w:rPr>
          <w:sz w:val="16"/>
        </w:rPr>
        <w:t>Nipah</w:t>
      </w:r>
      <w:proofErr w:type="spellEnd"/>
      <w:r w:rsidRPr="00191E44">
        <w:rPr>
          <w:sz w:val="16"/>
        </w:rPr>
        <w:t xml:space="preserve"> spilled over from fruit bats in 1998. Its route into humans was indirect but efficient: The bats fed in fruit trees overshadowing factory-scale pigsties; the bat droppings carried virus, which infected many pigs; the virus replicated abundantly in the pigs, and from them infected piggery workers and employees at abattoirs. That outbreak killed 109 people and ended with the culling of 1.1 million pigs.</w:t>
      </w:r>
      <w:r w:rsidR="00191E44" w:rsidRPr="00191E44">
        <w:rPr>
          <w:sz w:val="16"/>
        </w:rPr>
        <w:t xml:space="preserve"> </w:t>
      </w:r>
      <w:r w:rsidRPr="00191E44">
        <w:rPr>
          <w:sz w:val="16"/>
        </w:rPr>
        <w:t xml:space="preserve">Second question: </w:t>
      </w:r>
      <w:r w:rsidRPr="00191E44">
        <w:rPr>
          <w:rStyle w:val="StyleUnderline"/>
        </w:rPr>
        <w:t>How do such pathogens get into humans? The particulars are various but the general answer is: contact. Contact equals opportunity, and the successful pathogens are those that seize opportunities to proliferate and to spread, not just from one host to another but from one kind of host to another.</w:t>
      </w:r>
      <w:r w:rsidR="00191E44">
        <w:rPr>
          <w:rStyle w:val="StyleUnderline"/>
        </w:rPr>
        <w:t xml:space="preserve"> </w:t>
      </w:r>
      <w:r w:rsidRPr="00191E44">
        <w:rPr>
          <w:sz w:val="16"/>
        </w:rPr>
        <w:t>Wild aquatic birds defecate in a village duck pond, passing a new strain of influenza to domestic ducks; the ducks pass it to a Chinese boy charged with their care, after which the boy passes it to his brother and sister. A man in Cameroon butchers a chimpanzee and, elbow deep in its blood, acquires a simian virus that becomes HIV-1. A miner in Uganda enters a shaft filled with bats carrying Marburg virus and, somehow, by ingesting or breathing bat wastes, gets infected. Contact between people and wildlife, sometime direct, sometimes with livestock as intermediaries, presents opportunities for their infections to become ours.</w:t>
      </w:r>
      <w:r w:rsidR="00191E44" w:rsidRPr="00191E44">
        <w:rPr>
          <w:sz w:val="16"/>
        </w:rPr>
        <w:t xml:space="preserve"> </w:t>
      </w:r>
      <w:r w:rsidRPr="00191E44">
        <w:rPr>
          <w:sz w:val="16"/>
        </w:rPr>
        <w:t xml:space="preserve">Third question: </w:t>
      </w:r>
      <w:r w:rsidRPr="00191E44">
        <w:rPr>
          <w:rStyle w:val="Emphasis"/>
        </w:rPr>
        <w:t>Why do such spillovers seem to be happening now more than ever?</w:t>
      </w:r>
      <w:r w:rsidRPr="00191E44">
        <w:rPr>
          <w:sz w:val="16"/>
        </w:rPr>
        <w:t xml:space="preserve"> There’s been a steady drumbeat of new zoonotic viruses emerging into the human population within recent decades: </w:t>
      </w:r>
      <w:proofErr w:type="spellStart"/>
      <w:r w:rsidRPr="00191E44">
        <w:rPr>
          <w:sz w:val="16"/>
        </w:rPr>
        <w:t>Machupo</w:t>
      </w:r>
      <w:proofErr w:type="spellEnd"/>
      <w:r w:rsidRPr="00191E44">
        <w:rPr>
          <w:sz w:val="16"/>
        </w:rPr>
        <w:t xml:space="preserve"> (1961), Marburg (1967), Lassa (1969), Ebola (1976), HIV-1 (inferred in 1981, first isolated in 1983), HIV-2 (1986), Sin </w:t>
      </w:r>
      <w:proofErr w:type="spellStart"/>
      <w:r w:rsidRPr="00191E44">
        <w:rPr>
          <w:sz w:val="16"/>
        </w:rPr>
        <w:t>Nombre</w:t>
      </w:r>
      <w:proofErr w:type="spellEnd"/>
      <w:r w:rsidRPr="00191E44">
        <w:rPr>
          <w:sz w:val="16"/>
        </w:rPr>
        <w:t xml:space="preserve"> (the first-recognized American hantavirus, 1993), Hendra (1994), the strain of influenza called “avian flu” (1997), </w:t>
      </w:r>
      <w:proofErr w:type="spellStart"/>
      <w:r w:rsidRPr="00191E44">
        <w:rPr>
          <w:sz w:val="16"/>
        </w:rPr>
        <w:t>Nipah</w:t>
      </w:r>
      <w:proofErr w:type="spellEnd"/>
      <w:r w:rsidRPr="00191E44">
        <w:rPr>
          <w:sz w:val="16"/>
        </w:rPr>
        <w:t xml:space="preserve"> (1998), West Nile (1999), SARS (2003), and others. These are not independent events. </w:t>
      </w:r>
      <w:r w:rsidRPr="00191E44">
        <w:rPr>
          <w:rStyle w:val="Emphasis"/>
        </w:rPr>
        <w:t>They are parts of a pattern. They reflect things that we’re doing, not just things that are happening to us.</w:t>
      </w:r>
      <w:r w:rsidR="00191E44">
        <w:rPr>
          <w:rStyle w:val="Emphasis"/>
        </w:rPr>
        <w:t xml:space="preserve"> </w:t>
      </w:r>
      <w:r w:rsidRPr="00191E44">
        <w:rPr>
          <w:rStyle w:val="StyleUnderline"/>
        </w:rPr>
        <w:t xml:space="preserve">What we’re doing is interacting with wild animals and disrupting the ecosystems that they inhabit — all to an unprecedented degree. Of course, humans have always killed wildlife and disrupted ecosystems, clearing and fragmenting forests, converting habitat into cropland and settlement, adding livestock to the landscape, driving native species toward extinction, introducing exotics. </w:t>
      </w:r>
      <w:r w:rsidRPr="00191E44">
        <w:rPr>
          <w:sz w:val="16"/>
        </w:rPr>
        <w:t xml:space="preserve">But </w:t>
      </w:r>
      <w:r w:rsidRPr="00191E44">
        <w:rPr>
          <w:rStyle w:val="StyleUnderline"/>
        </w:rPr>
        <w:t xml:space="preserve">now that there are seven billion of us on the planet, with greater tools, greater hungers, greater mobility, we’re pressing into the wild places like never before, and one of the things that we’re finding there is... new infections. And </w:t>
      </w:r>
      <w:r w:rsidRPr="00191E44">
        <w:rPr>
          <w:rStyle w:val="Emphasis"/>
        </w:rPr>
        <w:t>once we’ve acquired a new infection, the chance of spreading it globally is also greater than ever.</w:t>
      </w:r>
      <w:r w:rsidR="00191E44">
        <w:rPr>
          <w:rStyle w:val="Emphasis"/>
        </w:rPr>
        <w:t xml:space="preserve"> </w:t>
      </w:r>
      <w:r w:rsidRPr="00191E44">
        <w:rPr>
          <w:rStyle w:val="StyleUnderline"/>
        </w:rPr>
        <w:t>We cut our way through the Congo. We cut our way through the Amazon. We cut our way through Borneo and Madagascar and northeastern Australia. We shake the trees, figuratively and literally, and things fall ou</w:t>
      </w:r>
      <w:r w:rsidRPr="00191E44">
        <w:rPr>
          <w:sz w:val="16"/>
        </w:rPr>
        <w:t xml:space="preserve">t. We kill and butcher and eat many of the wild animals found there. We settle in those places, creating villages, work camps, towns, extractive industries, new cities. We bring in our domesticated animals, replacing the wild herbivores with livestock. We multiply our livestock as we’ve multiplied ourselves, operating huge factory-scale operations such as the piggeries in Malaysia, into which </w:t>
      </w:r>
      <w:proofErr w:type="spellStart"/>
      <w:r w:rsidRPr="00191E44">
        <w:rPr>
          <w:sz w:val="16"/>
        </w:rPr>
        <w:t>Nipah</w:t>
      </w:r>
      <w:proofErr w:type="spellEnd"/>
      <w:r w:rsidRPr="00191E44">
        <w:rPr>
          <w:sz w:val="16"/>
        </w:rPr>
        <w:t xml:space="preserve"> virus fell from the bats feeding in fruit trees planted nearby, after the bats’ native forest habitats had been destroyed. We export and import livestock across great distances and at high speeds. We export and import other live animals, especially primates, for medical research. We export and import animal skins, exotic pets, contraband </w:t>
      </w:r>
      <w:proofErr w:type="spellStart"/>
      <w:r w:rsidRPr="00191E44">
        <w:rPr>
          <w:sz w:val="16"/>
        </w:rPr>
        <w:t>bushmeat</w:t>
      </w:r>
      <w:proofErr w:type="spellEnd"/>
      <w:r w:rsidRPr="00191E44">
        <w:rPr>
          <w:sz w:val="16"/>
        </w:rPr>
        <w:t>, and plants, some of which carry secret microbial passengers.</w:t>
      </w:r>
      <w:r w:rsidR="00191E44" w:rsidRPr="00191E44">
        <w:rPr>
          <w:sz w:val="16"/>
        </w:rPr>
        <w:t xml:space="preserve"> </w:t>
      </w:r>
      <w:r w:rsidRPr="00191E44">
        <w:rPr>
          <w:sz w:val="16"/>
        </w:rPr>
        <w:t xml:space="preserve">We travel, moving between cities and continents even more quickly than our transported livestock. We eat in restaurants where the cook may have butchered a porcupine before working on our scallops. We visit monkey temples in Asia, live markets in India, picturesque villages in South America, dusty archeological sites in New Mexico, dairy towns in the Netherlands, bat caves in East Africa, racetracks in Australia — breathing the air, feeding the animals, touching things, shaking hands with the friendly locals — and then we jump on our planes and fly home. We get bit by mosquitoes and ticks. We alter the global climate with our carbon emissions, which may in turn alter the latitudinal ranges within which those mosquitoes and ticks live. </w:t>
      </w:r>
      <w:r w:rsidRPr="00191E44">
        <w:rPr>
          <w:rStyle w:val="Emphasis"/>
        </w:rPr>
        <w:t>We provide an irresistible opportunity for enterprising microbes by the ubiquity and abundance of our human bodies.</w:t>
      </w:r>
    </w:p>
    <w:p w:rsidR="00597CD8" w:rsidRDefault="00C0312F" w:rsidP="00C0312F">
      <w:pPr>
        <w:pStyle w:val="Heading3"/>
      </w:pPr>
      <w:r>
        <w:t>Warming FL</w:t>
      </w:r>
    </w:p>
    <w:p w:rsidR="00C0312F" w:rsidRPr="00AB5FEC" w:rsidRDefault="00AB5FEC" w:rsidP="00C0312F">
      <w:pPr>
        <w:pStyle w:val="Heading4"/>
      </w:pPr>
      <w:r>
        <w:t xml:space="preserve">Halting deforestation is the </w:t>
      </w:r>
      <w:r>
        <w:rPr>
          <w:u w:val="single"/>
        </w:rPr>
        <w:t>only way</w:t>
      </w:r>
      <w:r>
        <w:t xml:space="preserve"> to solve warming.</w:t>
      </w:r>
    </w:p>
    <w:p w:rsidR="00C0312F" w:rsidRPr="00C0312F" w:rsidRDefault="00C0312F" w:rsidP="00C0312F">
      <w:proofErr w:type="spellStart"/>
      <w:r w:rsidRPr="00C0312F">
        <w:rPr>
          <w:rStyle w:val="Style13ptBold"/>
        </w:rPr>
        <w:t>Howden</w:t>
      </w:r>
      <w:proofErr w:type="spellEnd"/>
      <w:r w:rsidRPr="00C0312F">
        <w:rPr>
          <w:rStyle w:val="Style13ptBold"/>
        </w:rPr>
        <w:t xml:space="preserve"> 07</w:t>
      </w:r>
      <w:r>
        <w:t xml:space="preserve">. (Daniel </w:t>
      </w:r>
      <w:proofErr w:type="spellStart"/>
      <w:r>
        <w:t>Howden</w:t>
      </w:r>
      <w:proofErr w:type="spellEnd"/>
      <w:r>
        <w:t xml:space="preserve"> has been a correspondent with the Guardian, the Economist and the Independent. He lives in Athens and works for the tech startup Workable. Deforestation: The Hidden Cause of Global Warming. May 14, 2017. </w:t>
      </w:r>
      <w:r w:rsidRPr="00C0312F">
        <w:t>http://www.commondreams.org/news/2007/05/14/deforestation-hidden-cause-global-warming</w:t>
      </w:r>
      <w:r>
        <w:t>)</w:t>
      </w:r>
      <w:r>
        <w:br/>
      </w:r>
    </w:p>
    <w:p w:rsidR="00C0312F" w:rsidRPr="00AB5FEC" w:rsidRDefault="00C0312F" w:rsidP="00C0312F">
      <w:pPr>
        <w:rPr>
          <w:rStyle w:val="StyleUnderline"/>
          <w:sz w:val="16"/>
          <w:u w:val="none"/>
        </w:rPr>
      </w:pPr>
      <w:r w:rsidRPr="00355D3E">
        <w:rPr>
          <w:rStyle w:val="StyleUnderline"/>
          <w:highlight w:val="yellow"/>
        </w:rPr>
        <w:t xml:space="preserve">The accelerating destruction of the rainforests that form a precious cooling band around the Earth's equator, is now being </w:t>
      </w:r>
      <w:proofErr w:type="spellStart"/>
      <w:r w:rsidRPr="00355D3E">
        <w:rPr>
          <w:rStyle w:val="StyleUnderline"/>
          <w:highlight w:val="yellow"/>
        </w:rPr>
        <w:t>recognised</w:t>
      </w:r>
      <w:proofErr w:type="spellEnd"/>
      <w:r w:rsidRPr="00355D3E">
        <w:rPr>
          <w:rStyle w:val="StyleUnderline"/>
          <w:highlight w:val="yellow"/>
        </w:rPr>
        <w:t xml:space="preserve"> as one of the main causes of climate change</w:t>
      </w:r>
      <w:r w:rsidRPr="00AB5FEC">
        <w:rPr>
          <w:rStyle w:val="StyleUnderline"/>
        </w:rPr>
        <w:t xml:space="preserve">. </w:t>
      </w:r>
      <w:r w:rsidRPr="00AB5FEC">
        <w:rPr>
          <w:rStyle w:val="Emphasis"/>
        </w:rPr>
        <w:t xml:space="preserve">Carbon emissions from deforestation </w:t>
      </w:r>
      <w:r w:rsidRPr="00355D3E">
        <w:rPr>
          <w:rStyle w:val="Emphasis"/>
          <w:highlight w:val="yellow"/>
        </w:rPr>
        <w:t>far outstrip damage caused by planes and automobiles and factories</w:t>
      </w:r>
      <w:r w:rsidRPr="00AB5FEC">
        <w:rPr>
          <w:rStyle w:val="Emphasis"/>
        </w:rPr>
        <w:t>.</w:t>
      </w:r>
      <w:r w:rsidR="00AB5FEC">
        <w:rPr>
          <w:rStyle w:val="StyleUnderline"/>
        </w:rPr>
        <w:t xml:space="preserve"> </w:t>
      </w:r>
      <w:r w:rsidRPr="00AB5FEC">
        <w:rPr>
          <w:sz w:val="16"/>
        </w:rPr>
        <w:t xml:space="preserve">The rampant slashing and burning of tropical forests is second only to the energy sector as a source of greenhouses gases according to report published today by the Oxford-based Global Canopy </w:t>
      </w:r>
      <w:proofErr w:type="spellStart"/>
      <w:r w:rsidRPr="00AB5FEC">
        <w:rPr>
          <w:sz w:val="16"/>
        </w:rPr>
        <w:t>Programme</w:t>
      </w:r>
      <w:proofErr w:type="spellEnd"/>
      <w:r w:rsidRPr="00AB5FEC">
        <w:rPr>
          <w:sz w:val="16"/>
        </w:rPr>
        <w:t>, an alliance of leading rainforest scientists.</w:t>
      </w:r>
      <w:r w:rsidR="00AB5FEC" w:rsidRPr="00AB5FEC">
        <w:rPr>
          <w:sz w:val="16"/>
        </w:rPr>
        <w:t xml:space="preserve"> </w:t>
      </w:r>
      <w:r w:rsidRPr="00AB5FEC">
        <w:rPr>
          <w:sz w:val="16"/>
        </w:rPr>
        <w:t xml:space="preserve">Figures from the GCP, </w:t>
      </w:r>
      <w:proofErr w:type="spellStart"/>
      <w:r w:rsidRPr="00AB5FEC">
        <w:rPr>
          <w:sz w:val="16"/>
        </w:rPr>
        <w:t>summarising</w:t>
      </w:r>
      <w:proofErr w:type="spellEnd"/>
      <w:r w:rsidRPr="00AB5FEC">
        <w:rPr>
          <w:sz w:val="16"/>
        </w:rPr>
        <w:t xml:space="preserve"> the latest findings from the United Nations, and building on estimates contained in the Stern Report, show </w:t>
      </w:r>
      <w:r w:rsidRPr="00AB5FEC">
        <w:rPr>
          <w:rStyle w:val="StyleUnderline"/>
        </w:rPr>
        <w:t xml:space="preserve">deforestation accounts for up </w:t>
      </w:r>
      <w:r w:rsidRPr="00355D3E">
        <w:rPr>
          <w:rStyle w:val="StyleUnderline"/>
          <w:highlight w:val="yellow"/>
        </w:rPr>
        <w:t>to 25 per cent of global emissions of heat-trapping gases</w:t>
      </w:r>
      <w:r w:rsidRPr="00AB5FEC">
        <w:rPr>
          <w:rStyle w:val="StyleUnderline"/>
        </w:rPr>
        <w:t>, while transport and industry account for 14 per cent each</w:t>
      </w:r>
      <w:r w:rsidRPr="00AB5FEC">
        <w:rPr>
          <w:sz w:val="16"/>
        </w:rPr>
        <w:t>; and aviation makes up only 3 per cent of the total.</w:t>
      </w:r>
      <w:r w:rsidR="00AB5FEC" w:rsidRPr="00AB5FEC">
        <w:rPr>
          <w:sz w:val="16"/>
        </w:rPr>
        <w:t xml:space="preserve"> </w:t>
      </w:r>
      <w:r w:rsidRPr="00AB5FEC">
        <w:rPr>
          <w:sz w:val="16"/>
        </w:rPr>
        <w:t>"</w:t>
      </w:r>
      <w:r w:rsidRPr="00355D3E">
        <w:rPr>
          <w:rStyle w:val="Emphasis"/>
          <w:highlight w:val="yellow"/>
        </w:rPr>
        <w:t>Tropical forests are the elephant in the living room of climate change</w:t>
      </w:r>
      <w:r w:rsidRPr="00AB5FEC">
        <w:rPr>
          <w:sz w:val="16"/>
        </w:rPr>
        <w:t>," said Andrew Mitchell, the head of the GCP.</w:t>
      </w:r>
      <w:r w:rsidR="00AB5FEC" w:rsidRPr="00AB5FEC">
        <w:rPr>
          <w:sz w:val="16"/>
        </w:rPr>
        <w:t xml:space="preserve"> </w:t>
      </w:r>
      <w:r w:rsidRPr="00AB5FEC">
        <w:rPr>
          <w:sz w:val="16"/>
        </w:rPr>
        <w:t xml:space="preserve">Scientists say </w:t>
      </w:r>
      <w:r w:rsidRPr="00AB5FEC">
        <w:rPr>
          <w:rStyle w:val="StyleUnderline"/>
        </w:rPr>
        <w:t>one days' deforestation is equivalent to the carbon footprint of eight million people flying to New York.</w:t>
      </w:r>
      <w:r w:rsidRPr="00AB5FEC">
        <w:rPr>
          <w:sz w:val="16"/>
        </w:rPr>
        <w:t xml:space="preserve"> </w:t>
      </w:r>
      <w:r w:rsidRPr="00AB5FEC">
        <w:rPr>
          <w:rStyle w:val="StyleUnderline"/>
        </w:rPr>
        <w:t>Reducing those catastrophic emissions can be achieved most quickly and most cheaply by halting the destruction in Brazil, Indonesia, the Congo and elsewhere.</w:t>
      </w:r>
      <w:r w:rsidR="00AB5FEC">
        <w:rPr>
          <w:rStyle w:val="StyleUnderline"/>
        </w:rPr>
        <w:t xml:space="preserve"> </w:t>
      </w:r>
      <w:r w:rsidRPr="00AB5FEC">
        <w:rPr>
          <w:rStyle w:val="StyleUnderline"/>
        </w:rPr>
        <w:t>No new technology is needed</w:t>
      </w:r>
      <w:r w:rsidRPr="00AB5FEC">
        <w:rPr>
          <w:sz w:val="16"/>
        </w:rPr>
        <w:t xml:space="preserve">, says the GCP, </w:t>
      </w:r>
      <w:r w:rsidRPr="00AB5FEC">
        <w:rPr>
          <w:rStyle w:val="Emphasis"/>
        </w:rPr>
        <w:t>just the political will and a system of enforcement and incentives that makes the trees worth more to governments and individuals standing than felled</w:t>
      </w:r>
      <w:r w:rsidRPr="00AB5FEC">
        <w:rPr>
          <w:sz w:val="16"/>
        </w:rPr>
        <w:t>. "</w:t>
      </w:r>
      <w:r w:rsidRPr="00AB5FEC">
        <w:rPr>
          <w:rStyle w:val="StyleUnderline"/>
        </w:rPr>
        <w:t xml:space="preserve">The </w:t>
      </w:r>
      <w:r w:rsidRPr="00355D3E">
        <w:rPr>
          <w:rStyle w:val="StyleUnderline"/>
          <w:highlight w:val="yellow"/>
        </w:rPr>
        <w:t>focus on technological fixes for the emissions of rich nations while giving no incentive to poorer nations to stop burning the standing forest means we are putting the cart before the horse</w:t>
      </w:r>
      <w:r w:rsidRPr="00355D3E">
        <w:rPr>
          <w:sz w:val="16"/>
          <w:highlight w:val="yellow"/>
        </w:rPr>
        <w:t>,</w:t>
      </w:r>
      <w:r w:rsidRPr="00AB5FEC">
        <w:rPr>
          <w:sz w:val="16"/>
        </w:rPr>
        <w:t xml:space="preserve">" said </w:t>
      </w:r>
      <w:proofErr w:type="spellStart"/>
      <w:r w:rsidRPr="00AB5FEC">
        <w:rPr>
          <w:sz w:val="16"/>
        </w:rPr>
        <w:t>Mr</w:t>
      </w:r>
      <w:proofErr w:type="spellEnd"/>
      <w:r w:rsidRPr="00AB5FEC">
        <w:rPr>
          <w:sz w:val="16"/>
        </w:rPr>
        <w:t xml:space="preserve"> Mitchell.</w:t>
      </w:r>
      <w:r w:rsidR="00AB5FEC" w:rsidRPr="00AB5FEC">
        <w:rPr>
          <w:sz w:val="16"/>
        </w:rPr>
        <w:t xml:space="preserve"> </w:t>
      </w:r>
      <w:r w:rsidRPr="00AB5FEC">
        <w:rPr>
          <w:sz w:val="16"/>
        </w:rPr>
        <w:t xml:space="preserve">Most people think of forests only in terms of the CO2 they absorb. </w:t>
      </w:r>
      <w:r w:rsidRPr="00AB5FEC">
        <w:rPr>
          <w:rStyle w:val="StyleUnderline"/>
        </w:rPr>
        <w:t>The rainforests of the Amazon, the Congo basin and Indonesia are thought of as the lungs of the planet.</w:t>
      </w:r>
      <w:r w:rsidRPr="00AB5FEC">
        <w:rPr>
          <w:sz w:val="16"/>
        </w:rPr>
        <w:t xml:space="preserve"> But the destruction of those forests will in the next four years alone, in the words of Sir Nicholas Stern, pump more CO2 into the atmosphere than every flight in the history of aviation to at least 2025.</w:t>
      </w:r>
      <w:r w:rsidR="00AB5FEC" w:rsidRPr="00AB5FEC">
        <w:rPr>
          <w:sz w:val="16"/>
        </w:rPr>
        <w:t xml:space="preserve"> </w:t>
      </w:r>
      <w:r w:rsidRPr="00AB5FEC">
        <w:rPr>
          <w:sz w:val="16"/>
        </w:rPr>
        <w:t>Indonesia became the third-largest emitter of greenhouse gases in the world last week. Following close behind is Brazil. Neither nation has heavy industry on a comparable scale with the EU, India or Russia and yet they comfortably outstrip all other countries, except the United States and China.</w:t>
      </w:r>
      <w:r w:rsidR="00AB5FEC" w:rsidRPr="00AB5FEC">
        <w:rPr>
          <w:sz w:val="16"/>
        </w:rPr>
        <w:t xml:space="preserve"> </w:t>
      </w:r>
      <w:r w:rsidRPr="00AB5FEC">
        <w:rPr>
          <w:sz w:val="16"/>
        </w:rPr>
        <w:t>What both countries do have in common is tropical forest that is being cut and burned with staggering swiftness. Smoke stacks visible from space climb into the sky above both countries, while satellite images capture similar destruction from the Congo basin, across the Democratic Republic of Congo, the Central African Republic and the Republic of Congo.</w:t>
      </w:r>
      <w:r w:rsidR="00AB5FEC" w:rsidRPr="00AB5FEC">
        <w:rPr>
          <w:sz w:val="16"/>
        </w:rPr>
        <w:t xml:space="preserve"> </w:t>
      </w:r>
      <w:r w:rsidRPr="00AB5FEC">
        <w:rPr>
          <w:sz w:val="16"/>
        </w:rPr>
        <w:t xml:space="preserve">According to the latest audited figures from 2003, </w:t>
      </w:r>
      <w:r w:rsidRPr="00355D3E">
        <w:rPr>
          <w:rStyle w:val="Emphasis"/>
          <w:highlight w:val="yellow"/>
        </w:rPr>
        <w:t>two billion tons of CO2 enters the atmosphere every year from deforestation</w:t>
      </w:r>
      <w:r w:rsidRPr="00355D3E">
        <w:rPr>
          <w:rStyle w:val="StyleUnderline"/>
          <w:highlight w:val="yellow"/>
        </w:rPr>
        <w:t>. That destruction amounts to 50 million acres</w:t>
      </w:r>
      <w:r w:rsidRPr="00355D3E">
        <w:rPr>
          <w:sz w:val="16"/>
          <w:highlight w:val="yellow"/>
        </w:rPr>
        <w:t xml:space="preserve"> -</w:t>
      </w:r>
      <w:r w:rsidRPr="00AB5FEC">
        <w:rPr>
          <w:sz w:val="16"/>
        </w:rPr>
        <w:t xml:space="preserve"> or an area the size of England, Wales and Scotland felled annually.</w:t>
      </w:r>
      <w:r w:rsidR="00AB5FEC" w:rsidRPr="00AB5FEC">
        <w:rPr>
          <w:sz w:val="16"/>
        </w:rPr>
        <w:t xml:space="preserve"> </w:t>
      </w:r>
      <w:r w:rsidRPr="00AB5FEC">
        <w:rPr>
          <w:rStyle w:val="StyleUnderline"/>
        </w:rPr>
        <w:t>The remaining standing forest is calculated to contain 1,000 billion tons of carbon, or double what is already in the atmosphere.</w:t>
      </w:r>
      <w:r w:rsidR="00AB5FEC">
        <w:rPr>
          <w:rStyle w:val="StyleUnderline"/>
        </w:rPr>
        <w:t xml:space="preserve"> </w:t>
      </w:r>
      <w:r w:rsidRPr="00AB5FEC">
        <w:rPr>
          <w:sz w:val="16"/>
        </w:rPr>
        <w:t>As the GCP's report concludes: "</w:t>
      </w:r>
      <w:r w:rsidRPr="00355D3E">
        <w:rPr>
          <w:rStyle w:val="Emphasis"/>
          <w:highlight w:val="yellow"/>
        </w:rPr>
        <w:t>If we lose forests, we lose the fight against climate change</w:t>
      </w:r>
      <w:r w:rsidRPr="00AB5FEC">
        <w:rPr>
          <w:sz w:val="16"/>
        </w:rPr>
        <w:t>."</w:t>
      </w:r>
      <w:r w:rsidR="00AB5FEC">
        <w:rPr>
          <w:sz w:val="16"/>
        </w:rPr>
        <w:t xml:space="preserve"> </w:t>
      </w:r>
      <w:r w:rsidRPr="00AB5FEC">
        <w:rPr>
          <w:sz w:val="16"/>
        </w:rPr>
        <w:t>Standing forest was not included in the original Kyoto protocols and stands outside the carbon markets that the report from the International Panel on Climate Change (IPCC) pointed to this month as the best hope for halting catastrophic warming.</w:t>
      </w:r>
      <w:r w:rsidR="00AB5FEC" w:rsidRPr="00AB5FEC">
        <w:rPr>
          <w:sz w:val="16"/>
        </w:rPr>
        <w:t xml:space="preserve"> </w:t>
      </w:r>
      <w:r w:rsidRPr="00AB5FEC">
        <w:rPr>
          <w:sz w:val="16"/>
        </w:rPr>
        <w:t xml:space="preserve">The landmark Stern Report last year, and the influential McKinsey Report in January agreed that </w:t>
      </w:r>
      <w:r w:rsidRPr="00AB5FEC">
        <w:rPr>
          <w:rStyle w:val="StyleUnderline"/>
        </w:rPr>
        <w:t>forests offer the "single largest opportunity for cost-effective and immediate reductions of carbon emissions".</w:t>
      </w:r>
    </w:p>
    <w:p w:rsidR="00C0312F" w:rsidRPr="00402D49" w:rsidRDefault="00AB5FEC" w:rsidP="00C0312F">
      <w:pPr>
        <w:rPr>
          <w:b/>
          <w:iCs/>
          <w:u w:val="single"/>
        </w:rPr>
      </w:pPr>
      <w:r w:rsidRPr="00355D3E">
        <w:rPr>
          <w:rStyle w:val="Emphasis"/>
          <w:highlight w:val="yellow"/>
        </w:rPr>
        <w:t xml:space="preserve">[CAP AND TRADE </w:t>
      </w:r>
      <w:r w:rsidR="00402D49" w:rsidRPr="00355D3E">
        <w:rPr>
          <w:rStyle w:val="Emphasis"/>
          <w:highlight w:val="yellow"/>
        </w:rPr>
        <w:t xml:space="preserve">GOOD </w:t>
      </w:r>
      <w:r w:rsidRPr="00355D3E">
        <w:rPr>
          <w:rStyle w:val="Emphasis"/>
          <w:highlight w:val="yellow"/>
        </w:rPr>
        <w:t>PORTION]</w:t>
      </w:r>
    </w:p>
    <w:p w:rsidR="00C0312F" w:rsidRPr="00402D49" w:rsidRDefault="00C0312F" w:rsidP="00C0312F">
      <w:pPr>
        <w:rPr>
          <w:sz w:val="16"/>
        </w:rPr>
      </w:pPr>
      <w:r w:rsidRPr="00402D49">
        <w:rPr>
          <w:rStyle w:val="StyleUnderline"/>
        </w:rPr>
        <w:t xml:space="preserve">International demand has driven intensive agriculture, logging and ranching that has proved an inexorable force for deforestation; conservation has been no </w:t>
      </w:r>
      <w:r w:rsidRPr="00402D49">
        <w:rPr>
          <w:rStyle w:val="Emphasis"/>
        </w:rPr>
        <w:t>match for commerce. The leading rainforest scientists are now calling for the immediate inclusion of standing forests in internationally regulated carbon markets that could provide cash incentives to halt this disastrous process.</w:t>
      </w:r>
      <w:r w:rsidR="00402D49">
        <w:rPr>
          <w:rStyle w:val="Emphasis"/>
        </w:rPr>
        <w:t xml:space="preserve"> </w:t>
      </w:r>
      <w:r w:rsidRPr="00402D49">
        <w:rPr>
          <w:sz w:val="16"/>
        </w:rPr>
        <w:t>Forestry experts and policy makers have been meeting in Bonn, Germany, this week to try to put deforestation on top of the agenda for the UN climate summit in Bali, Indonesia, this year. Papua New Guinea, among the world's poorest nations, last year declared it would have no choice but to continue deforestation unless it was given financial incentives to do otherwise.</w:t>
      </w:r>
      <w:r w:rsidR="00402D49" w:rsidRPr="00402D49">
        <w:rPr>
          <w:sz w:val="16"/>
        </w:rPr>
        <w:t xml:space="preserve"> </w:t>
      </w:r>
      <w:r w:rsidRPr="00402D49">
        <w:rPr>
          <w:sz w:val="16"/>
        </w:rPr>
        <w:t xml:space="preserve">Richer nations already </w:t>
      </w:r>
      <w:proofErr w:type="spellStart"/>
      <w:r w:rsidRPr="00402D49">
        <w:rPr>
          <w:sz w:val="16"/>
        </w:rPr>
        <w:t>recognise</w:t>
      </w:r>
      <w:proofErr w:type="spellEnd"/>
      <w:r w:rsidRPr="00402D49">
        <w:rPr>
          <w:sz w:val="16"/>
        </w:rPr>
        <w:t xml:space="preserve"> the value of uncultivated land. The EU offers Ã¢â€šÂ¬200 (£135) per hectare subsidies for "environmental services" to its farmers to leave their land unused.</w:t>
      </w:r>
      <w:r w:rsidR="00402D49" w:rsidRPr="00402D49">
        <w:rPr>
          <w:sz w:val="16"/>
        </w:rPr>
        <w:t xml:space="preserve"> </w:t>
      </w:r>
      <w:r w:rsidRPr="00402D49">
        <w:rPr>
          <w:sz w:val="16"/>
        </w:rPr>
        <w:t>And yet there is no agreement on placing a value on the vastly more valuable land in developing countries. More than 50 per cent of the life on Earth is in tropical forests, which cover less than 7 per cent of the planet's surface.</w:t>
      </w:r>
      <w:r w:rsidR="00402D49" w:rsidRPr="00402D49">
        <w:rPr>
          <w:sz w:val="16"/>
        </w:rPr>
        <w:t xml:space="preserve"> </w:t>
      </w:r>
      <w:r w:rsidRPr="00402D49">
        <w:rPr>
          <w:sz w:val="16"/>
        </w:rPr>
        <w:t xml:space="preserve">They generate the bulk of rainfall worldwide and act as a thermostat for the Earth. Forests are also home to 1.6 billion of the world's poorest people who rely on them for subsistence. However, </w:t>
      </w:r>
      <w:r w:rsidRPr="00402D49">
        <w:rPr>
          <w:rStyle w:val="StyleUnderline"/>
        </w:rPr>
        <w:t xml:space="preserve">forest experts say governments continue to </w:t>
      </w:r>
      <w:r w:rsidRPr="00402D49">
        <w:rPr>
          <w:rStyle w:val="Emphasis"/>
        </w:rPr>
        <w:t>pursue science fiction solutions</w:t>
      </w:r>
      <w:r w:rsidRPr="00402D49">
        <w:rPr>
          <w:rStyle w:val="StyleUnderline"/>
        </w:rPr>
        <w:t xml:space="preserve"> to the coming climate catastrophe, preferring bio-fuel subsidies, carbon capture schemes and next-generation power stations.</w:t>
      </w:r>
      <w:r w:rsidR="00402D49">
        <w:rPr>
          <w:rStyle w:val="StyleUnderline"/>
        </w:rPr>
        <w:t xml:space="preserve"> </w:t>
      </w:r>
      <w:r w:rsidRPr="00402D49">
        <w:rPr>
          <w:sz w:val="16"/>
        </w:rPr>
        <w:t>Putt</w:t>
      </w:r>
      <w:r w:rsidRPr="00402D49">
        <w:rPr>
          <w:rStyle w:val="Emphasis"/>
        </w:rPr>
        <w:t>ing a price on the carbon these vital forests contain is the only way to slow their destruction.</w:t>
      </w:r>
      <w:r w:rsidRPr="00402D49">
        <w:rPr>
          <w:sz w:val="16"/>
        </w:rPr>
        <w:t xml:space="preserve"> </w:t>
      </w:r>
      <w:proofErr w:type="spellStart"/>
      <w:r w:rsidRPr="00402D49">
        <w:rPr>
          <w:sz w:val="16"/>
        </w:rPr>
        <w:t>Hylton</w:t>
      </w:r>
      <w:proofErr w:type="spellEnd"/>
      <w:r w:rsidRPr="00402D49">
        <w:rPr>
          <w:sz w:val="16"/>
        </w:rPr>
        <w:t xml:space="preserve"> Philipson, a trustee of Rainforest Concern, explained: "In </w:t>
      </w:r>
      <w:r w:rsidRPr="00402D49">
        <w:rPr>
          <w:rStyle w:val="StyleUnderline"/>
        </w:rPr>
        <w:t xml:space="preserve">a world where we are witnessing a mounting clash between food security, energy security and environmental security - </w:t>
      </w:r>
      <w:r w:rsidRPr="00402D49">
        <w:rPr>
          <w:rStyle w:val="Emphasis"/>
        </w:rPr>
        <w:t>while there's money to be made from food and energy and no income to be derived from the standing forest, it's obvious that the forest will take the hit."</w:t>
      </w:r>
    </w:p>
    <w:p w:rsidR="00C0312F" w:rsidRDefault="00C0312F" w:rsidP="00C0312F">
      <w:pPr>
        <w:pStyle w:val="Heading4"/>
      </w:pPr>
      <w:r>
        <w:t xml:space="preserve">Defo drives </w:t>
      </w:r>
      <w:r>
        <w:rPr>
          <w:u w:val="single"/>
        </w:rPr>
        <w:t>warming</w:t>
      </w:r>
      <w:r>
        <w:t>—several reasons.</w:t>
      </w:r>
    </w:p>
    <w:p w:rsidR="00C0312F" w:rsidRDefault="00C0312F" w:rsidP="00C0312F">
      <w:proofErr w:type="spellStart"/>
      <w:r w:rsidRPr="00C0312F">
        <w:rPr>
          <w:rStyle w:val="Style13ptBold"/>
        </w:rPr>
        <w:t>Hilderman</w:t>
      </w:r>
      <w:proofErr w:type="spellEnd"/>
      <w:r w:rsidRPr="00C0312F">
        <w:rPr>
          <w:rStyle w:val="Style13ptBold"/>
        </w:rPr>
        <w:t xml:space="preserve"> 10</w:t>
      </w:r>
      <w:r>
        <w:t xml:space="preserve">. (Dr. Richard </w:t>
      </w:r>
      <w:proofErr w:type="spellStart"/>
      <w:r>
        <w:t>Hilderman</w:t>
      </w:r>
      <w:proofErr w:type="spellEnd"/>
      <w:r>
        <w:t xml:space="preserve"> graduated from Jamestown College in North Dakota with a BS in biology.  Richard decided to pursue a career in molecular biology and graduated from the University of Missouri with a Ph.D. in microbiology.  He furthered his education with a postdoctoral fellowship in biochemistry at the University of Connecticut Health Center prior to taking a faculty position at Clemson University. The Effect of Deforestation on the Climate and Environment. December 27, 2010. </w:t>
      </w:r>
      <w:hyperlink r:id="rId13" w:history="1">
        <w:r w:rsidRPr="003634B1">
          <w:rPr>
            <w:rStyle w:val="Hyperlink"/>
          </w:rPr>
          <w:t>http://www.motherearthnews.com/nature-and-environment/the-effect-of-deforestation-on-the-climate-and-environment.aspx</w:t>
        </w:r>
      </w:hyperlink>
      <w:r>
        <w:t>)</w:t>
      </w:r>
    </w:p>
    <w:p w:rsidR="00C0312F" w:rsidRPr="00C0312F" w:rsidRDefault="00C0312F" w:rsidP="00C0312F"/>
    <w:p w:rsidR="00C0312F" w:rsidRDefault="00C0312F" w:rsidP="00C0312F">
      <w:pPr>
        <w:rPr>
          <w:sz w:val="16"/>
        </w:rPr>
      </w:pPr>
      <w:r w:rsidRPr="00C0312F">
        <w:rPr>
          <w:rStyle w:val="StyleUnderline"/>
        </w:rPr>
        <w:t>Deforestation is caused by the growing demand for forest products and the conversion of forest to agriculture as the human population continues to expand.</w:t>
      </w:r>
      <w:r w:rsidRPr="00C0312F">
        <w:rPr>
          <w:sz w:val="16"/>
        </w:rPr>
        <w:t xml:space="preserve"> In 1750 cropland and pastureland occupied 6-7% of the global land surface; by 1990 cropland and pastureland occupied 35-39% of the global land surface. It is estimated that the world is currently losing over 9 million hectares per year which is an area the size of Portugal. </w:t>
      </w:r>
      <w:r w:rsidRPr="00C0312F">
        <w:rPr>
          <w:rStyle w:val="Emphasis"/>
        </w:rPr>
        <w:t>Deforestation not only affects the climate by increasing the atmospheric level of carbon dioxide but also affects the environment by inhibiting water recycling, triggering severe flooding, aquifer depletion, soil degradation and the extinction of plant and animal species.</w:t>
      </w:r>
      <w:r w:rsidRPr="00C0312F">
        <w:rPr>
          <w:sz w:val="16"/>
        </w:rPr>
        <w:t xml:space="preserve"> </w:t>
      </w:r>
      <w:r w:rsidRPr="00C0312F">
        <w:rPr>
          <w:rStyle w:val="StyleUnderline"/>
        </w:rPr>
        <w:t>Trees remove carbon dioxide from the atmosphere through photosynthesis</w:t>
      </w:r>
      <w:r w:rsidRPr="00C0312F">
        <w:rPr>
          <w:sz w:val="16"/>
        </w:rPr>
        <w:t xml:space="preserve"> (see my posting entitled The Carbon Cycle). </w:t>
      </w:r>
      <w:r w:rsidRPr="00C0312F">
        <w:rPr>
          <w:rStyle w:val="StyleUnderline"/>
        </w:rPr>
        <w:t>Cutting down forests will cause a decline in photosynthetic activity which results in the atmosphere retaining higher levels of carbon dioxide</w:t>
      </w:r>
      <w:r w:rsidRPr="00C0312F">
        <w:rPr>
          <w:sz w:val="16"/>
        </w:rPr>
        <w:t xml:space="preserve">. </w:t>
      </w:r>
      <w:r w:rsidRPr="00C0312F">
        <w:rPr>
          <w:rStyle w:val="StyleUnderline"/>
        </w:rPr>
        <w:t xml:space="preserve">Forests also store an enormous amount of </w:t>
      </w:r>
      <w:r w:rsidRPr="00C0312F">
        <w:rPr>
          <w:rStyle w:val="Emphasis"/>
        </w:rPr>
        <w:t>organic carbon</w:t>
      </w:r>
      <w:r w:rsidRPr="00C0312F">
        <w:rPr>
          <w:rStyle w:val="StyleUnderline"/>
        </w:rPr>
        <w:t xml:space="preserve"> which is released into the atmosphere as carbon dioxide when forests are cleared by burning</w:t>
      </w:r>
      <w:r w:rsidRPr="00C0312F">
        <w:rPr>
          <w:sz w:val="16"/>
        </w:rPr>
        <w:t xml:space="preserve">. Clearly, </w:t>
      </w:r>
      <w:r w:rsidRPr="00C0312F">
        <w:rPr>
          <w:rStyle w:val="Emphasis"/>
        </w:rPr>
        <w:t>deforestation contributes to global warming and ocean acidification</w:t>
      </w:r>
      <w:r w:rsidRPr="00C0312F">
        <w:rPr>
          <w:sz w:val="16"/>
        </w:rPr>
        <w:t xml:space="preserve"> (see my two postings entitled Solar Activity, Greenhouse Gas Levels and Climate Change on Our Earth and Atmospheric Carbon Dioxide Levels and Ocean Acidification). </w:t>
      </w:r>
      <w:r w:rsidRPr="00C0312F">
        <w:rPr>
          <w:rStyle w:val="StyleUnderline"/>
        </w:rPr>
        <w:t>Water recycling is the movement of rain from the forest to land masses further inland. When rain falls on forests the water is intercepted by the forest canopy. Some</w:t>
      </w:r>
      <w:r w:rsidRPr="00C0312F">
        <w:rPr>
          <w:sz w:val="16"/>
        </w:rPr>
        <w:t xml:space="preserve"> of this intercepted </w:t>
      </w:r>
      <w:r w:rsidRPr="00C0312F">
        <w:rPr>
          <w:rStyle w:val="StyleUnderline"/>
        </w:rPr>
        <w:t>water is returned to the atmosphere by evaporation and transpiration</w:t>
      </w:r>
      <w:r w:rsidRPr="00C0312F">
        <w:rPr>
          <w:sz w:val="16"/>
        </w:rPr>
        <w:t xml:space="preserve"> (release of water vapor into the atmosphere through stomata on tree leaves) </w:t>
      </w:r>
      <w:r w:rsidRPr="00C0312F">
        <w:rPr>
          <w:rStyle w:val="StyleUnderline"/>
        </w:rPr>
        <w:t>while the rest is returned to the ocean as river runoff. In a healthy forest about three fourth of the intercepted water is returned to the atmosphere</w:t>
      </w:r>
      <w:r w:rsidRPr="00C0312F">
        <w:rPr>
          <w:sz w:val="16"/>
        </w:rPr>
        <w:t xml:space="preserve"> as moisture laden air masses which move inland, cool and are converted to rain. </w:t>
      </w:r>
      <w:r w:rsidRPr="00C0312F">
        <w:rPr>
          <w:rStyle w:val="StyleUnderline"/>
        </w:rPr>
        <w:t xml:space="preserve">Land cleared by deforestation returns only about one fourth of the rain water to the atmosphere. This air mass has less moisture and delivers less rain further inland. </w:t>
      </w:r>
      <w:r w:rsidRPr="00C0312F">
        <w:rPr>
          <w:rStyle w:val="Emphasis"/>
        </w:rPr>
        <w:t>Deforestation inhibits water recycling and converts inland forest to dry land and potential waste land.</w:t>
      </w:r>
      <w:r>
        <w:rPr>
          <w:rStyle w:val="StyleUnderline"/>
        </w:rPr>
        <w:t xml:space="preserve"> </w:t>
      </w:r>
      <w:r w:rsidRPr="00C0312F">
        <w:rPr>
          <w:rStyle w:val="StyleUnderline"/>
        </w:rPr>
        <w:t>Severe flooding is a result of deforestation because removal of the forest leaves little vegetative cover to hold heavy rains</w:t>
      </w:r>
      <w:r w:rsidRPr="00C0312F">
        <w:rPr>
          <w:sz w:val="16"/>
        </w:rPr>
        <w:t xml:space="preserve">. The inability of land void of forest to hold heavy rain water will also trigger mudslides like the ones that have occurred in recent years in California, China and other parts of the world. Severe flooding and mudslides are extremely costly because they devastate homes and communities. </w:t>
      </w:r>
      <w:r w:rsidRPr="00C0312F">
        <w:rPr>
          <w:rStyle w:val="StyleUnderline"/>
        </w:rPr>
        <w:t>The excess water from land cleared of forest becomes runoff water and enters the ocean instead of seeping downward into the soil to recharge aquifers.</w:t>
      </w:r>
      <w:r w:rsidRPr="00C0312F">
        <w:rPr>
          <w:sz w:val="16"/>
        </w:rPr>
        <w:t xml:space="preserve"> Aquifer depletion is already becoming a serious problem in certain areas of the planet and as the human population continues to grow so will the demand for fresh water. </w:t>
      </w:r>
      <w:r w:rsidRPr="00C0312F">
        <w:rPr>
          <w:rStyle w:val="StyleUnderline"/>
        </w:rPr>
        <w:t>Deforestation also results in soil degradation. Forests store nutrients that are required for all plant life. In the tropics almost all nutrients are stored in the vegetation because tropical soil has little organic matter and almost no nutrient storage capacity</w:t>
      </w:r>
      <w:r w:rsidRPr="00C0312F">
        <w:rPr>
          <w:sz w:val="16"/>
        </w:rPr>
        <w:t xml:space="preserve">. If tropical forests are cleared for cropland, </w:t>
      </w:r>
      <w:r w:rsidRPr="00C0312F">
        <w:rPr>
          <w:rStyle w:val="StyleUnderline"/>
        </w:rPr>
        <w:t>the land will yield crops for only a few years and when the nutrients are depleted they become waste land.</w:t>
      </w:r>
      <w:r w:rsidRPr="00C0312F">
        <w:rPr>
          <w:sz w:val="16"/>
        </w:rPr>
        <w:t xml:space="preserve"> Today deforestation, especially, in the tropics, decimates plant and animal life. Tropical rainforest </w:t>
      </w:r>
      <w:proofErr w:type="gramStart"/>
      <w:r w:rsidRPr="00C0312F">
        <w:rPr>
          <w:sz w:val="16"/>
        </w:rPr>
        <w:t>contain</w:t>
      </w:r>
      <w:proofErr w:type="gramEnd"/>
      <w:r w:rsidRPr="00C0312F">
        <w:rPr>
          <w:sz w:val="16"/>
        </w:rPr>
        <w:t xml:space="preserve"> about 7% of land surface but over half of the plant and animal species on the planet</w:t>
      </w:r>
      <w:r w:rsidRPr="00C0312F">
        <w:rPr>
          <w:rStyle w:val="StyleUnderline"/>
        </w:rPr>
        <w:t>. If tropical rainforest deforestation continues at the current rate, it is estimated that by the first part of the 21st century about half of the remaining rainforest will be lost along with about 5 to 10% of all the species on the planet.</w:t>
      </w:r>
      <w:r>
        <w:rPr>
          <w:rStyle w:val="StyleUnderline"/>
        </w:rPr>
        <w:t xml:space="preserve"> </w:t>
      </w:r>
      <w:r w:rsidRPr="00C0312F">
        <w:rPr>
          <w:rStyle w:val="Emphasis"/>
        </w:rPr>
        <w:t xml:space="preserve">Global warming is not just about temperature. Global warming directly affects humans because everything about our life is tied to the climate such as food production, water supplies, health and </w:t>
      </w:r>
      <w:proofErr w:type="spellStart"/>
      <w:proofErr w:type="gramStart"/>
      <w:r w:rsidRPr="00C0312F">
        <w:rPr>
          <w:rStyle w:val="Emphasis"/>
        </w:rPr>
        <w:t>well</w:t>
      </w:r>
      <w:proofErr w:type="gramEnd"/>
      <w:r w:rsidRPr="00C0312F">
        <w:rPr>
          <w:rStyle w:val="Emphasis"/>
        </w:rPr>
        <w:t xml:space="preserve"> being</w:t>
      </w:r>
      <w:proofErr w:type="spellEnd"/>
      <w:r w:rsidRPr="00C0312F">
        <w:rPr>
          <w:sz w:val="16"/>
        </w:rPr>
        <w:t>, etc.</w:t>
      </w:r>
    </w:p>
    <w:p w:rsidR="007C0EA6" w:rsidRDefault="007C0EA6" w:rsidP="007C0EA6">
      <w:pPr>
        <w:pStyle w:val="Heading3"/>
      </w:pPr>
      <w:r>
        <w:t>Laundry List</w:t>
      </w:r>
    </w:p>
    <w:p w:rsidR="007C0EA6" w:rsidRDefault="007C0EA6" w:rsidP="007C0EA6">
      <w:pPr>
        <w:pStyle w:val="Heading4"/>
      </w:pPr>
      <w:proofErr w:type="spellStart"/>
      <w:r>
        <w:t>Defo</w:t>
      </w:r>
      <w:proofErr w:type="spellEnd"/>
      <w:r>
        <w:t xml:space="preserve"> causes extinction—laundry list.</w:t>
      </w:r>
    </w:p>
    <w:p w:rsidR="005D2836" w:rsidRDefault="00355D3E" w:rsidP="007C0EA6">
      <w:hyperlink r:id="rId14" w:history="1">
        <w:r w:rsidR="005D2836" w:rsidRPr="0031733D">
          <w:rPr>
            <w:rStyle w:val="Hyperlink"/>
          </w:rPr>
          <w:t>http://www.nature.com/scitable/blog/our-science/no_trees_no_humans</w:t>
        </w:r>
      </w:hyperlink>
    </w:p>
    <w:p w:rsidR="007C0EA6" w:rsidRPr="007C0EA6" w:rsidRDefault="007C0EA6" w:rsidP="007C0EA6">
      <w:pPr>
        <w:rPr>
          <w:rStyle w:val="Emphasis"/>
        </w:rPr>
      </w:pPr>
      <w:r w:rsidRPr="007C0EA6">
        <w:rPr>
          <w:rStyle w:val="Emphasis"/>
        </w:rPr>
        <w:t>No Trees… No Humans.</w:t>
      </w:r>
    </w:p>
    <w:p w:rsidR="007C0EA6" w:rsidRDefault="007C0EA6" w:rsidP="007C0EA6">
      <w:r>
        <w:t xml:space="preserve">Have you ever wondered what a </w:t>
      </w:r>
      <w:r w:rsidRPr="007C0EA6">
        <w:rPr>
          <w:rStyle w:val="StyleUnderline"/>
        </w:rPr>
        <w:t>world without trees</w:t>
      </w:r>
      <w:r>
        <w:t xml:space="preserve"> would look like? Close your eyes, and try to imagine </w:t>
      </w:r>
      <w:r w:rsidRPr="007C0EA6">
        <w:rPr>
          <w:rStyle w:val="StyleUnderline"/>
        </w:rPr>
        <w:t>a desolate Earth</w:t>
      </w:r>
      <w:r>
        <w:t xml:space="preserve">. There'd be no more paper, and everyone would have to resort to technological use---that is, if anyone was </w:t>
      </w:r>
      <w:proofErr w:type="spellStart"/>
      <w:proofErr w:type="gramStart"/>
      <w:r>
        <w:t>left.</w:t>
      </w:r>
      <w:r w:rsidRPr="007C0EA6">
        <w:rPr>
          <w:rStyle w:val="StyleUnderline"/>
        </w:rPr>
        <w:t>Trees</w:t>
      </w:r>
      <w:proofErr w:type="spellEnd"/>
      <w:proofErr w:type="gramEnd"/>
      <w:r w:rsidRPr="007C0EA6">
        <w:rPr>
          <w:rStyle w:val="StyleUnderline"/>
        </w:rPr>
        <w:t xml:space="preserve"> are a crucial factor to our existence not only because they produce paper, lumber and chewing gum, but because they serve an </w:t>
      </w:r>
      <w:r w:rsidRPr="007C0EA6">
        <w:rPr>
          <w:rStyle w:val="Emphasis"/>
        </w:rPr>
        <w:t>important role in the carbon cycle</w:t>
      </w:r>
      <w:r>
        <w:t xml:space="preserve">. And </w:t>
      </w:r>
      <w:r w:rsidRPr="007C0EA6">
        <w:rPr>
          <w:rStyle w:val="StyleUnderline"/>
        </w:rPr>
        <w:t>because of our ever-increasing population</w:t>
      </w:r>
      <w:r>
        <w:t xml:space="preserve"> of 6.7 billion, </w:t>
      </w:r>
      <w:r w:rsidRPr="007C0EA6">
        <w:rPr>
          <w:rStyle w:val="StyleUnderline"/>
        </w:rPr>
        <w:t xml:space="preserve">that </w:t>
      </w:r>
      <w:r w:rsidRPr="007C0EA6">
        <w:rPr>
          <w:rStyle w:val="Emphasis"/>
        </w:rPr>
        <w:t>seemingly distant future is nearing each and every day</w:t>
      </w:r>
      <w:r w:rsidRPr="007C0EA6">
        <w:rPr>
          <w:rStyle w:val="StyleUnderline"/>
        </w:rPr>
        <w:t>.</w:t>
      </w:r>
      <w:r>
        <w:t xml:space="preserve"> People have proposed many solutions to this environmental issue called deforestation, including either shipping everyone to the Moon or...to just stop cutting trees!</w:t>
      </w:r>
    </w:p>
    <w:p w:rsidR="007C0EA6" w:rsidRDefault="007C0EA6" w:rsidP="007C0EA6">
      <w:r w:rsidRPr="007C0EA6">
        <w:rPr>
          <w:rStyle w:val="StyleUnderline"/>
        </w:rPr>
        <w:t>Even if our species survived</w:t>
      </w:r>
      <w:r>
        <w:t xml:space="preserve"> the devastation of </w:t>
      </w:r>
      <w:r w:rsidRPr="007C0EA6">
        <w:rPr>
          <w:rStyle w:val="StyleUnderline"/>
        </w:rPr>
        <w:t>deforestation, life as we know it would be very different</w:t>
      </w:r>
      <w:r>
        <w:t xml:space="preserve"> from now in 2011, where only half of the world's forests are gone. Scientists speculate our great-grandchildren might not even have the chance to visit the great Amazon rainforest in 50 years! Yet </w:t>
      </w:r>
      <w:r w:rsidRPr="007C0EA6">
        <w:rPr>
          <w:rStyle w:val="Emphasis"/>
        </w:rPr>
        <w:t>on such a dry, lifeless world, no one would be left to experience the disastrous consequences of deforestation</w:t>
      </w:r>
      <w:r>
        <w:t>. Little tribulations like the decrease of property value and potential increase of urban noise become irrelevant compared to other calamities like roadside spills, animal wastes, water runoff into streams, and sewage/farm chemicals left unfiltered. For now, let's find out the local and global effects of deforestation:</w:t>
      </w:r>
    </w:p>
    <w:p w:rsidR="007C0EA6" w:rsidRDefault="007C0EA6" w:rsidP="007C0EA6">
      <w:r w:rsidRPr="007C0EA6">
        <w:rPr>
          <w:rStyle w:val="Emphasis"/>
        </w:rPr>
        <w:t>FILTHY AIR</w:t>
      </w:r>
      <w:r>
        <w:t xml:space="preserve">: </w:t>
      </w:r>
      <w:r w:rsidRPr="007C0EA6">
        <w:rPr>
          <w:rStyle w:val="StyleUnderline"/>
        </w:rPr>
        <w:t>Without trees, humans would not be able survive because the air would be unsuitable for breathing</w:t>
      </w:r>
      <w:r>
        <w:t xml:space="preserve">. If anything, people would have to develop gas masks that filter the little oxygen that would be left in the air. </w:t>
      </w:r>
      <w:r w:rsidRPr="007C0EA6">
        <w:rPr>
          <w:rStyle w:val="StyleUnderline"/>
        </w:rPr>
        <w:t>Trees are a crucial part of the carbon cycle, a global process in which carbon dioxide constantly circulates through the atmosphere into organism and back again</w:t>
      </w:r>
      <w:r>
        <w:t xml:space="preserve">. Carbon is the second most valuable element to life, you know, after water. Anyway, </w:t>
      </w:r>
      <w:r w:rsidRPr="007C0EA6">
        <w:rPr>
          <w:rStyle w:val="StyleUnderline"/>
        </w:rPr>
        <w:t>trees take carbon from the atmosphere through photosynthesis in order to make energy. This carbon is then either transferred into oxygen and released into the air by respiration or is stored inside the trees until they decompose into the soil</w:t>
      </w:r>
      <w:r>
        <w:t xml:space="preserve">. Therefore, </w:t>
      </w:r>
      <w:r w:rsidRPr="007C0EA6">
        <w:rPr>
          <w:rStyle w:val="Emphasis"/>
        </w:rPr>
        <w:t>the absence of trees would result in significantly HIGHER amounts of carbon dioxide in the air and LOWER amounts of oxygen!</w:t>
      </w:r>
      <w:r>
        <w:t xml:space="preserve"> The filthy air would also be full of airborne particles and pollutants like carbon monoxide, sulfur dioxide and nitrogen dioxide and its temperature may increase by up to 12 F.</w:t>
      </w:r>
    </w:p>
    <w:p w:rsidR="007C0EA6" w:rsidRDefault="007C0EA6" w:rsidP="007C0EA6">
      <w:r w:rsidRPr="007C0EA6">
        <w:rPr>
          <w:rStyle w:val="Emphasis"/>
        </w:rPr>
        <w:t>LIFELESS SOIL:</w:t>
      </w:r>
      <w:r>
        <w:t xml:space="preserve"> If the air hadn't already wiped out everybody, the next disastrous consequence of deforestation is its damaging effect on soil. According to the Food and Agriculture Organization, </w:t>
      </w:r>
      <w:r w:rsidRPr="007C0EA6">
        <w:rPr>
          <w:rStyle w:val="Emphasis"/>
        </w:rPr>
        <w:t>2.5 billion people depend on agriculture for their livelihood</w:t>
      </w:r>
      <w:r w:rsidRPr="007C0EA6">
        <w:rPr>
          <w:rStyle w:val="StyleUnderline"/>
        </w:rPr>
        <w:t>. If deforestation get its way, those people won't be the only ones affected. The soil would become full of dangerous chemicals and pollutants that are usually filtered by trees.</w:t>
      </w:r>
      <w:r>
        <w:t xml:space="preserve"> In addition, soil erosion is currently prevented by trees because they protect the land. However, </w:t>
      </w:r>
      <w:r w:rsidRPr="007C0EA6">
        <w:rPr>
          <w:rStyle w:val="StyleUnderline"/>
        </w:rPr>
        <w:t>soil would be unprotected, and vulnerable to reduction in soil quality and top soil nutrients. Soil erosion would become more prevalent, and eventually all the soil will lose its arability and agriculture will fall...leaving us people to starve.</w:t>
      </w:r>
    </w:p>
    <w:p w:rsidR="007C0EA6" w:rsidRDefault="007C0EA6" w:rsidP="007C0EA6">
      <w:r w:rsidRPr="007C0EA6">
        <w:rPr>
          <w:rStyle w:val="Emphasis"/>
        </w:rPr>
        <w:t>CHRONIC DROUGHT:</w:t>
      </w:r>
      <w:r>
        <w:t xml:space="preserve"> Arid conditions will surface not only because of dangerous unfiltered substances, but also because at one point </w:t>
      </w:r>
      <w:r w:rsidRPr="007C0EA6">
        <w:rPr>
          <w:rStyle w:val="StyleUnderline"/>
        </w:rPr>
        <w:t>it will rarely rain.</w:t>
      </w:r>
      <w:r>
        <w:t xml:space="preserve"> Sounds crazy, right? During the "dry season," </w:t>
      </w:r>
      <w:r w:rsidRPr="007C0EA6">
        <w:rPr>
          <w:rStyle w:val="StyleUnderline"/>
        </w:rPr>
        <w:t>trees regulate and anchor the dirt by releasing water</w:t>
      </w:r>
      <w:r>
        <w:t xml:space="preserve">. </w:t>
      </w:r>
      <w:r w:rsidRPr="007C0EA6">
        <w:rPr>
          <w:rStyle w:val="StyleUnderline"/>
        </w:rPr>
        <w:t xml:space="preserve">Deforested areas, however, are liable to chronic droughts that obstruct river navigation, disrupt industrial operations and kill crop production </w:t>
      </w:r>
      <w:proofErr w:type="spellStart"/>
      <w:r w:rsidRPr="007C0EA6">
        <w:rPr>
          <w:rStyle w:val="StyleUnderline"/>
        </w:rPr>
        <w:t xml:space="preserve">all </w:t>
      </w:r>
      <w:proofErr w:type="gramStart"/>
      <w:r w:rsidRPr="007C0EA6">
        <w:rPr>
          <w:rStyle w:val="StyleUnderline"/>
        </w:rPr>
        <w:t>together</w:t>
      </w:r>
      <w:proofErr w:type="spellEnd"/>
      <w:r>
        <w:t>.Storm</w:t>
      </w:r>
      <w:proofErr w:type="gramEnd"/>
      <w:r>
        <w:t xml:space="preserve"> water runoff (if it rains) not reduced, but increased which'll contribute to small floods and topsoil erosion. Furthermore, </w:t>
      </w:r>
      <w:r w:rsidRPr="007C0EA6">
        <w:rPr>
          <w:rStyle w:val="StyleUnderline"/>
        </w:rPr>
        <w:t>trees add humidity into the air through transpiration---but the lack of trees results in the lack of moisture in the air</w:t>
      </w:r>
    </w:p>
    <w:p w:rsidR="007C0EA6" w:rsidRDefault="007C0EA6" w:rsidP="007C0EA6">
      <w:r w:rsidRPr="007C0EA6">
        <w:t>NO TREE-BASED PRODUCTS: Of</w:t>
      </w:r>
      <w:r>
        <w:t xml:space="preserve"> course, if there aren't trees, there won't be any products you can get from them. We use and waste paper </w:t>
      </w:r>
      <w:proofErr w:type="spellStart"/>
      <w:r>
        <w:t>everyday</w:t>
      </w:r>
      <w:proofErr w:type="spellEnd"/>
      <w:r>
        <w:t xml:space="preserve"> without realizing we're helping to kill four billion trees cut down every year. Due to global deforestation, there'd be no paper, baseball bats, barrels, books, blocks, benches, crutches, coffee filters, guitars, grocery bags, pencils, pine oil, beds, billboards, buttons, fuelwood, charcoal, industrial </w:t>
      </w:r>
      <w:proofErr w:type="spellStart"/>
      <w:r>
        <w:t>roundwood</w:t>
      </w:r>
      <w:proofErr w:type="spellEnd"/>
      <w:r>
        <w:t xml:space="preserve">, candy </w:t>
      </w:r>
      <w:proofErr w:type="spellStart"/>
      <w:r>
        <w:t>wrappers,chewing</w:t>
      </w:r>
      <w:proofErr w:type="spellEnd"/>
      <w:r>
        <w:t xml:space="preserve"> gum, cork, crayons, spices, egg cartons, kites, linoleum, luggage, paper, </w:t>
      </w:r>
      <w:proofErr w:type="spellStart"/>
      <w:r>
        <w:t>pingpong</w:t>
      </w:r>
      <w:proofErr w:type="spellEnd"/>
      <w:r>
        <w:t xml:space="preserve"> balls, wooden chopsticks, rubber, tambourines, telephone books, tires, bark, fiber, dyes, incense, latexes, oils, resins, shellac, tanning compounds, waxes, toilet paper, turpentine, xylophones or wooden yo-yos. Food harvested from trees like fruits, nuts, berries (and maple syrup) would be nonexistent as well. Other causes of deforestation today include agricultural expansion, infrastructure expansion, conversion to cropland/pasture and the construction of roads. Moreover, countries are forced to increase the rate of forest loss by population pressures, profits, and internal social/political influences.</w:t>
      </w:r>
    </w:p>
    <w:p w:rsidR="007C0EA6" w:rsidRPr="007C0EA6" w:rsidRDefault="007C0EA6" w:rsidP="007C0EA6">
      <w:r w:rsidRPr="007C0EA6">
        <w:rPr>
          <w:rStyle w:val="Emphasis"/>
        </w:rPr>
        <w:t>WATER WARS:</w:t>
      </w:r>
      <w:r>
        <w:t xml:space="preserve"> And at one point in the future, </w:t>
      </w:r>
      <w:r w:rsidRPr="007C0EA6">
        <w:rPr>
          <w:rStyle w:val="StyleUnderline"/>
        </w:rPr>
        <w:t>the level of freshwater resources available will become as scarce</w:t>
      </w:r>
      <w:r>
        <w:t xml:space="preserve">. There are already many debates over whether we currently abuse non-renewable resources, but the most important of these resources is probably freshwater. </w:t>
      </w:r>
      <w:r w:rsidRPr="007C0EA6">
        <w:rPr>
          <w:rStyle w:val="Emphasis"/>
        </w:rPr>
        <w:t>Freshwater is the basis of human survival</w:t>
      </w:r>
      <w:r>
        <w:t>, and agricultural/industrial operations. Future politicians are going to have to make ground-breaking decisions on how to preserve enough freshwater resources for their country, and one option would be to wage war against others---to the death.</w:t>
      </w:r>
    </w:p>
    <w:p w:rsidR="00C0312F" w:rsidRDefault="00C0312F" w:rsidP="00C0312F"/>
    <w:p w:rsidR="00C0312F" w:rsidRPr="00C0312F" w:rsidRDefault="00C0312F" w:rsidP="00C0312F"/>
    <w:p w:rsidR="002273BB" w:rsidRPr="002273BB" w:rsidRDefault="002273BB" w:rsidP="002273BB"/>
    <w:sectPr w:rsidR="002273BB" w:rsidRPr="00227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9474008"/>
    <w:docVar w:name="VerbatimVersion" w:val="5.1"/>
  </w:docVars>
  <w:rsids>
    <w:rsidRoot w:val="006A6EE8"/>
    <w:rsid w:val="00004132"/>
    <w:rsid w:val="000139A3"/>
    <w:rsid w:val="00031A1D"/>
    <w:rsid w:val="00040D84"/>
    <w:rsid w:val="000A722F"/>
    <w:rsid w:val="000C67AA"/>
    <w:rsid w:val="000E78F9"/>
    <w:rsid w:val="00100833"/>
    <w:rsid w:val="001044CC"/>
    <w:rsid w:val="00104529"/>
    <w:rsid w:val="00105942"/>
    <w:rsid w:val="00107396"/>
    <w:rsid w:val="00123212"/>
    <w:rsid w:val="0013168E"/>
    <w:rsid w:val="00144A4C"/>
    <w:rsid w:val="00176AB0"/>
    <w:rsid w:val="00177B7D"/>
    <w:rsid w:val="0018322D"/>
    <w:rsid w:val="00191E44"/>
    <w:rsid w:val="001B5776"/>
    <w:rsid w:val="001E527A"/>
    <w:rsid w:val="001F78CE"/>
    <w:rsid w:val="002273BB"/>
    <w:rsid w:val="00234D29"/>
    <w:rsid w:val="00251FC7"/>
    <w:rsid w:val="002855A7"/>
    <w:rsid w:val="002B146A"/>
    <w:rsid w:val="002B5E17"/>
    <w:rsid w:val="002E716B"/>
    <w:rsid w:val="00303751"/>
    <w:rsid w:val="003059D7"/>
    <w:rsid w:val="00315690"/>
    <w:rsid w:val="00316B75"/>
    <w:rsid w:val="00325646"/>
    <w:rsid w:val="003460F2"/>
    <w:rsid w:val="00355D3E"/>
    <w:rsid w:val="0038158C"/>
    <w:rsid w:val="003902BA"/>
    <w:rsid w:val="003A09E2"/>
    <w:rsid w:val="00402D49"/>
    <w:rsid w:val="00407037"/>
    <w:rsid w:val="0043466D"/>
    <w:rsid w:val="004605D6"/>
    <w:rsid w:val="00494857"/>
    <w:rsid w:val="004C60E8"/>
    <w:rsid w:val="004E3579"/>
    <w:rsid w:val="004E728B"/>
    <w:rsid w:val="004F39E0"/>
    <w:rsid w:val="004F7382"/>
    <w:rsid w:val="00537BD5"/>
    <w:rsid w:val="00542C2A"/>
    <w:rsid w:val="00557F28"/>
    <w:rsid w:val="005720E5"/>
    <w:rsid w:val="0057268A"/>
    <w:rsid w:val="00597CD8"/>
    <w:rsid w:val="005D16CF"/>
    <w:rsid w:val="005D2836"/>
    <w:rsid w:val="005D2912"/>
    <w:rsid w:val="005D2D9B"/>
    <w:rsid w:val="005D4B5A"/>
    <w:rsid w:val="006065BD"/>
    <w:rsid w:val="00617340"/>
    <w:rsid w:val="00626E6E"/>
    <w:rsid w:val="00645FA9"/>
    <w:rsid w:val="00647866"/>
    <w:rsid w:val="00665003"/>
    <w:rsid w:val="00691BE1"/>
    <w:rsid w:val="006A2AD0"/>
    <w:rsid w:val="006A6EE8"/>
    <w:rsid w:val="006C1DD9"/>
    <w:rsid w:val="006C2375"/>
    <w:rsid w:val="006D4ECC"/>
    <w:rsid w:val="00722258"/>
    <w:rsid w:val="007243E5"/>
    <w:rsid w:val="007441BA"/>
    <w:rsid w:val="00766EA0"/>
    <w:rsid w:val="007A2226"/>
    <w:rsid w:val="007C0EA6"/>
    <w:rsid w:val="007F49BD"/>
    <w:rsid w:val="007F5B66"/>
    <w:rsid w:val="008107B0"/>
    <w:rsid w:val="00812604"/>
    <w:rsid w:val="00823A1C"/>
    <w:rsid w:val="00845B9D"/>
    <w:rsid w:val="00846E0D"/>
    <w:rsid w:val="00860984"/>
    <w:rsid w:val="0087154A"/>
    <w:rsid w:val="008B3ECB"/>
    <w:rsid w:val="008B4E85"/>
    <w:rsid w:val="008C1B2E"/>
    <w:rsid w:val="008C2ED8"/>
    <w:rsid w:val="0090215A"/>
    <w:rsid w:val="0091627E"/>
    <w:rsid w:val="009356C7"/>
    <w:rsid w:val="009657AD"/>
    <w:rsid w:val="0097032B"/>
    <w:rsid w:val="00975C2F"/>
    <w:rsid w:val="009C10CE"/>
    <w:rsid w:val="009D2EAD"/>
    <w:rsid w:val="009D54B2"/>
    <w:rsid w:val="009E1922"/>
    <w:rsid w:val="009F7ED2"/>
    <w:rsid w:val="00A20166"/>
    <w:rsid w:val="00A274AC"/>
    <w:rsid w:val="00A54411"/>
    <w:rsid w:val="00A67EA7"/>
    <w:rsid w:val="00A7226D"/>
    <w:rsid w:val="00A93661"/>
    <w:rsid w:val="00A95652"/>
    <w:rsid w:val="00AB5FEC"/>
    <w:rsid w:val="00AC0AB8"/>
    <w:rsid w:val="00AC1CE0"/>
    <w:rsid w:val="00AD4114"/>
    <w:rsid w:val="00B33C6D"/>
    <w:rsid w:val="00B4508F"/>
    <w:rsid w:val="00B55AD5"/>
    <w:rsid w:val="00B8057C"/>
    <w:rsid w:val="00BA5907"/>
    <w:rsid w:val="00BD6238"/>
    <w:rsid w:val="00BF593B"/>
    <w:rsid w:val="00BF773A"/>
    <w:rsid w:val="00BF7E81"/>
    <w:rsid w:val="00C0312F"/>
    <w:rsid w:val="00C13773"/>
    <w:rsid w:val="00C17CC8"/>
    <w:rsid w:val="00C83417"/>
    <w:rsid w:val="00C9604F"/>
    <w:rsid w:val="00CA19AA"/>
    <w:rsid w:val="00CA28A3"/>
    <w:rsid w:val="00CC5298"/>
    <w:rsid w:val="00CD736E"/>
    <w:rsid w:val="00CD798D"/>
    <w:rsid w:val="00CE161E"/>
    <w:rsid w:val="00CF5263"/>
    <w:rsid w:val="00CF59A8"/>
    <w:rsid w:val="00D325A9"/>
    <w:rsid w:val="00D36A8A"/>
    <w:rsid w:val="00D61409"/>
    <w:rsid w:val="00D6691E"/>
    <w:rsid w:val="00D71170"/>
    <w:rsid w:val="00DA1C92"/>
    <w:rsid w:val="00DA25D4"/>
    <w:rsid w:val="00DA6538"/>
    <w:rsid w:val="00DD37E7"/>
    <w:rsid w:val="00E15E75"/>
    <w:rsid w:val="00E5262C"/>
    <w:rsid w:val="00E62305"/>
    <w:rsid w:val="00EC7DC4"/>
    <w:rsid w:val="00ED30CF"/>
    <w:rsid w:val="00F176EF"/>
    <w:rsid w:val="00F37EFE"/>
    <w:rsid w:val="00F45E10"/>
    <w:rsid w:val="00F6147F"/>
    <w:rsid w:val="00F6364A"/>
    <w:rsid w:val="00F75847"/>
    <w:rsid w:val="00F9113A"/>
    <w:rsid w:val="00FB4F5A"/>
    <w:rsid w:val="00FD5D3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C65B2-948F-4013-AE31-A0D21011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355D3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355D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5D3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5D3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55D3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55D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5D3E"/>
  </w:style>
  <w:style w:type="character" w:customStyle="1" w:styleId="Heading1Char">
    <w:name w:val="Heading 1 Char"/>
    <w:aliases w:val="Pocket Char"/>
    <w:basedOn w:val="DefaultParagraphFont"/>
    <w:link w:val="Heading1"/>
    <w:rsid w:val="00355D3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55D3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55D3E"/>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55D3E"/>
    <w:rPr>
      <w:rFonts w:ascii="Times New Roman" w:eastAsiaTheme="majorEastAsia" w:hAnsi="Times New Roman" w:cstheme="majorBidi"/>
      <w:b/>
      <w:iCs/>
      <w:sz w:val="26"/>
    </w:rPr>
  </w:style>
  <w:style w:type="character" w:styleId="Emphasis">
    <w:name w:val="Emphasis"/>
    <w:basedOn w:val="DefaultParagraphFont"/>
    <w:uiPriority w:val="7"/>
    <w:qFormat/>
    <w:rsid w:val="00355D3E"/>
    <w:rPr>
      <w:rFonts w:ascii="Times New Roman" w:hAnsi="Times New Roman" w:cs="Times New Roman"/>
      <w:b/>
      <w:i w:val="0"/>
      <w:iCs/>
      <w:sz w:val="22"/>
      <w:u w:val="single"/>
      <w:bdr w:val="none" w:sz="0" w:space="0" w:color="auto"/>
    </w:rPr>
  </w:style>
  <w:style w:type="character" w:customStyle="1" w:styleId="Style13ptBold">
    <w:name w:val="Style 13 pt Bold"/>
    <w:aliases w:val="Cite"/>
    <w:basedOn w:val="DefaultParagraphFont"/>
    <w:uiPriority w:val="5"/>
    <w:qFormat/>
    <w:rsid w:val="00355D3E"/>
    <w:rPr>
      <w:b/>
      <w:bCs/>
      <w:sz w:val="26"/>
      <w:u w:val="single"/>
    </w:rPr>
  </w:style>
  <w:style w:type="character" w:customStyle="1" w:styleId="StyleUnderline">
    <w:name w:val="Style Underline"/>
    <w:aliases w:val="Underline"/>
    <w:basedOn w:val="DefaultParagraphFont"/>
    <w:uiPriority w:val="6"/>
    <w:qFormat/>
    <w:rsid w:val="00355D3E"/>
    <w:rPr>
      <w:b w:val="0"/>
      <w:sz w:val="22"/>
      <w:u w:val="single"/>
    </w:rPr>
  </w:style>
  <w:style w:type="character" w:styleId="Hyperlink">
    <w:name w:val="Hyperlink"/>
    <w:basedOn w:val="DefaultParagraphFont"/>
    <w:uiPriority w:val="99"/>
    <w:unhideWhenUsed/>
    <w:rsid w:val="00355D3E"/>
    <w:rPr>
      <w:color w:val="auto"/>
      <w:u w:val="none"/>
    </w:rPr>
  </w:style>
  <w:style w:type="character" w:styleId="FollowedHyperlink">
    <w:name w:val="FollowedHyperlink"/>
    <w:basedOn w:val="DefaultParagraphFont"/>
    <w:uiPriority w:val="99"/>
    <w:semiHidden/>
    <w:unhideWhenUsed/>
    <w:rsid w:val="00355D3E"/>
    <w:rPr>
      <w:color w:val="auto"/>
      <w:u w:val="none"/>
    </w:rPr>
  </w:style>
  <w:style w:type="paragraph" w:customStyle="1" w:styleId="Analytic">
    <w:name w:val="Analytic"/>
    <w:basedOn w:val="Normal"/>
    <w:autoRedefine/>
    <w:uiPriority w:val="4"/>
    <w:qFormat/>
    <w:rsid w:val="00355D3E"/>
    <w:rPr>
      <w:rFonts w:cstheme="minorBid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p.org/yearbook/2011/pdfs/emerging_perspectives_on_forests_biodiversity.pdf" TargetMode="External"/><Relationship Id="rId13" Type="http://schemas.openxmlformats.org/officeDocument/2006/relationships/hyperlink" Target="http://www.motherearthnews.com/nature-and-environment/the-effect-of-deforestation-on-the-climate-and-environment.aspx" TargetMode="External"/><Relationship Id="rId3" Type="http://schemas.openxmlformats.org/officeDocument/2006/relationships/styles" Target="styles.xml"/><Relationship Id="rId7" Type="http://schemas.openxmlformats.org/officeDocument/2006/relationships/hyperlink" Target="http://www.grubstreet.com/2016/02/bees-and-other-pollinators-going-extinct.html" TargetMode="External"/><Relationship Id="rId12" Type="http://schemas.openxmlformats.org/officeDocument/2006/relationships/hyperlink" Target="http://e360.yale.edu/feature/quammen_the_next_pandemic_will_come_from_wildlife/257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dailynews.co.tz/index.php/features/46190-how-deforestation-impacts-on-beekeeping" TargetMode="External"/><Relationship Id="rId11" Type="http://schemas.openxmlformats.org/officeDocument/2006/relationships/hyperlink" Target="http://necsi.edu/research/social/pandemics/transi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360.yale.edu/feature/how_forest_loss_is_leading_to_a_rise_in_human_disease_malaria_zika_climate_change/2965/" TargetMode="External"/><Relationship Id="rId4" Type="http://schemas.openxmlformats.org/officeDocument/2006/relationships/settings" Target="settings.xml"/><Relationship Id="rId9" Type="http://schemas.openxmlformats.org/officeDocument/2006/relationships/hyperlink" Target="http://thebulletin.org/biodiversity-loss-existential-risk-comparable-climate-change9329" TargetMode="External"/><Relationship Id="rId14" Type="http://schemas.openxmlformats.org/officeDocument/2006/relationships/hyperlink" Target="http://www.nature.com/scitable/blog/our-science/no_trees_no_hum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E557E-BDD5-44F0-B84E-499EAD729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174</TotalTime>
  <Pages>1</Pages>
  <Words>9837</Words>
  <Characters>56077</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9</cp:revision>
  <dcterms:created xsi:type="dcterms:W3CDTF">2016-07-30T04:03:00Z</dcterms:created>
  <dcterms:modified xsi:type="dcterms:W3CDTF">2016-11-14T22:39:00Z</dcterms:modified>
</cp:coreProperties>
</file>